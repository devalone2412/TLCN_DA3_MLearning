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D1D" w:rsidRDefault="00380FE4">
      <w:pPr>
        <w:spacing w:beforeLines="50" w:before="120" w:afterLines="50" w:after="120" w:line="24" w:lineRule="atLeast"/>
        <w:jc w:val="center"/>
        <w:rPr>
          <w:rFonts w:ascii="Times New Roman" w:hAnsi="Times New Roman" w:cs="Times New Roman"/>
          <w:b/>
          <w:bCs/>
          <w:sz w:val="26"/>
          <w:szCs w:val="26"/>
        </w:rPr>
      </w:pPr>
      <w:r>
        <w:rPr>
          <w:rFonts w:ascii="Times New Roman" w:hAnsi="Times New Roman" w:cs="Times New Roman"/>
          <w:b/>
          <w:bCs/>
          <w:sz w:val="26"/>
          <w:szCs w:val="26"/>
        </w:rPr>
        <w:t xml:space="preserve"> TRƯỜNG ĐẠI HỌC SƯ PHẠM KỸ THUẬT THÀNH PHỐ HỒ CHÍ MINH</w:t>
      </w:r>
    </w:p>
    <w:p w:rsidR="00557D1D" w:rsidRDefault="00380FE4">
      <w:pPr>
        <w:spacing w:beforeLines="50" w:before="120" w:afterLines="50" w:after="120" w:line="24" w:lineRule="atLeast"/>
        <w:jc w:val="center"/>
        <w:rPr>
          <w:rFonts w:ascii="Times New Roman" w:hAnsi="Times New Roman" w:cs="Times New Roman"/>
          <w:b/>
          <w:bCs/>
          <w:sz w:val="26"/>
          <w:szCs w:val="26"/>
        </w:rPr>
      </w:pPr>
      <w:r>
        <w:rPr>
          <w:rFonts w:ascii="Times New Roman" w:hAnsi="Times New Roman" w:cs="Times New Roman"/>
          <w:b/>
          <w:bCs/>
          <w:sz w:val="26"/>
          <w:szCs w:val="26"/>
        </w:rPr>
        <w:t>KHOA ĐÀO TẠO CHẤT LƯỢNG CAO</w:t>
      </w: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380FE4">
      <w:pPr>
        <w:spacing w:beforeLines="50" w:before="120" w:afterLines="50" w:after="120" w:line="24" w:lineRule="atLeast"/>
        <w:jc w:val="cente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114300" distR="114300">
            <wp:extent cx="1129665" cy="1210945"/>
            <wp:effectExtent l="0" t="0" r="13335" b="8255"/>
            <wp:docPr id="511046634" name="Picture 51104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46634" name="Picture 51104663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29665" cy="1210945"/>
                    </a:xfrm>
                    <a:prstGeom prst="rect">
                      <a:avLst/>
                    </a:prstGeom>
                  </pic:spPr>
                </pic:pic>
              </a:graphicData>
            </a:graphic>
          </wp:inline>
        </w:drawing>
      </w: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557D1D">
      <w:pPr>
        <w:spacing w:beforeLines="50" w:before="120" w:afterLines="50" w:after="120" w:line="24" w:lineRule="atLeast"/>
        <w:jc w:val="center"/>
        <w:rPr>
          <w:rFonts w:ascii="Times New Roman" w:hAnsi="Times New Roman" w:cs="Times New Roman"/>
          <w:sz w:val="26"/>
          <w:szCs w:val="26"/>
        </w:rPr>
      </w:pPr>
    </w:p>
    <w:p w:rsidR="00557D1D" w:rsidRDefault="00380FE4">
      <w:pPr>
        <w:spacing w:beforeLines="50" w:before="120" w:afterLines="50" w:after="120" w:line="24" w:lineRule="atLeast"/>
        <w:jc w:val="center"/>
        <w:rPr>
          <w:rFonts w:ascii="Times New Roman" w:hAnsi="Times New Roman" w:cs="Times New Roman"/>
          <w:b/>
          <w:bCs/>
          <w:sz w:val="32"/>
          <w:szCs w:val="32"/>
        </w:rPr>
      </w:pPr>
      <w:r>
        <w:rPr>
          <w:rFonts w:ascii="Times New Roman" w:hAnsi="Times New Roman" w:cs="Times New Roman"/>
          <w:b/>
          <w:bCs/>
          <w:sz w:val="32"/>
          <w:szCs w:val="32"/>
        </w:rPr>
        <w:t>TIỂU LUẬN CHUYÊN NGÀNH</w:t>
      </w: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380FE4">
      <w:pPr>
        <w:spacing w:beforeLines="50" w:before="120" w:afterLines="50" w:after="120" w:line="24" w:lineRule="atLeast"/>
        <w:jc w:val="center"/>
        <w:rPr>
          <w:rFonts w:ascii="Times New Roman" w:hAnsi="Times New Roman" w:cs="Times New Roman"/>
          <w:b/>
          <w:bCs/>
          <w:sz w:val="36"/>
          <w:szCs w:val="36"/>
        </w:rPr>
      </w:pPr>
      <w:r>
        <w:rPr>
          <w:rFonts w:ascii="Times New Roman" w:hAnsi="Times New Roman" w:cs="Times New Roman"/>
          <w:b/>
          <w:bCs/>
          <w:sz w:val="36"/>
          <w:szCs w:val="36"/>
        </w:rPr>
        <w:t xml:space="preserve">ÁP DỤNG MACHINE LEARNING </w:t>
      </w:r>
      <w:r>
        <w:rPr>
          <w:rFonts w:ascii="Times New Roman" w:hAnsi="Times New Roman" w:cs="Times New Roman"/>
          <w:b/>
          <w:bCs/>
          <w:sz w:val="36"/>
          <w:szCs w:val="36"/>
        </w:rPr>
        <w:br/>
        <w:t>TRONG VIỆC CHẨN ĐOÁN CÁC LOẠI BỆNH</w:t>
      </w:r>
      <w:r>
        <w:rPr>
          <w:rFonts w:ascii="Times New Roman" w:hAnsi="Times New Roman" w:cs="Times New Roman"/>
          <w:b/>
          <w:bCs/>
          <w:sz w:val="36"/>
          <w:szCs w:val="36"/>
        </w:rPr>
        <w:br/>
        <w:t>DO RỐI LOẠN NHỊP TIM GÂY RA</w:t>
      </w: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380FE4">
      <w:pPr>
        <w:tabs>
          <w:tab w:val="left" w:pos="4111"/>
          <w:tab w:val="left" w:pos="4395"/>
        </w:tabs>
        <w:spacing w:beforeLines="50" w:before="120" w:afterLines="50" w:after="120" w:line="24" w:lineRule="atLeast"/>
        <w:ind w:left="2940"/>
        <w:rPr>
          <w:rFonts w:ascii="Times New Roman" w:hAnsi="Times New Roman" w:cs="Times New Roman"/>
          <w:b/>
          <w:bCs/>
          <w:sz w:val="26"/>
          <w:szCs w:val="26"/>
        </w:rPr>
      </w:pPr>
      <w:r>
        <w:rPr>
          <w:rFonts w:ascii="Times New Roman" w:hAnsi="Times New Roman" w:cs="Times New Roman"/>
          <w:b/>
          <w:bCs/>
          <w:sz w:val="26"/>
          <w:szCs w:val="26"/>
        </w:rPr>
        <w:t>SVTH</w:t>
      </w:r>
      <w:r>
        <w:rPr>
          <w:rFonts w:ascii="Times New Roman" w:hAnsi="Times New Roman" w:cs="Times New Roman"/>
          <w:b/>
          <w:bCs/>
          <w:sz w:val="26"/>
          <w:szCs w:val="26"/>
        </w:rPr>
        <w:tab/>
        <w:t>:</w:t>
      </w:r>
      <w:r>
        <w:rPr>
          <w:rFonts w:ascii="Times New Roman" w:hAnsi="Times New Roman" w:cs="Times New Roman"/>
          <w:b/>
          <w:bCs/>
          <w:sz w:val="26"/>
          <w:szCs w:val="26"/>
        </w:rPr>
        <w:tab/>
        <w:t>LỤC THỚI SANG</w:t>
      </w:r>
    </w:p>
    <w:p w:rsidR="00557D1D" w:rsidRDefault="00380FE4">
      <w:pPr>
        <w:tabs>
          <w:tab w:val="left" w:pos="4111"/>
          <w:tab w:val="left" w:pos="4395"/>
        </w:tabs>
        <w:spacing w:beforeLines="50" w:before="120" w:afterLines="50" w:after="120" w:line="24" w:lineRule="atLeast"/>
        <w:ind w:left="294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TRẦN QUANG VINH</w:t>
      </w:r>
    </w:p>
    <w:p w:rsidR="00557D1D" w:rsidRDefault="00380FE4">
      <w:pPr>
        <w:tabs>
          <w:tab w:val="left" w:pos="4111"/>
          <w:tab w:val="left" w:pos="4395"/>
        </w:tabs>
        <w:spacing w:beforeLines="50" w:before="120" w:afterLines="50" w:after="120" w:line="24" w:lineRule="atLeast"/>
        <w:ind w:left="2940"/>
        <w:rPr>
          <w:rFonts w:ascii="Times New Roman" w:hAnsi="Times New Roman" w:cs="Times New Roman"/>
          <w:b/>
          <w:bCs/>
          <w:sz w:val="26"/>
          <w:szCs w:val="26"/>
        </w:rPr>
      </w:pPr>
      <w:r>
        <w:rPr>
          <w:rFonts w:ascii="Times New Roman" w:hAnsi="Times New Roman" w:cs="Times New Roman"/>
          <w:b/>
          <w:bCs/>
          <w:sz w:val="26"/>
          <w:szCs w:val="26"/>
        </w:rPr>
        <w:t>MSSV</w:t>
      </w:r>
      <w:r>
        <w:rPr>
          <w:rFonts w:ascii="Times New Roman" w:hAnsi="Times New Roman" w:cs="Times New Roman"/>
          <w:b/>
          <w:bCs/>
          <w:sz w:val="26"/>
          <w:szCs w:val="26"/>
        </w:rPr>
        <w:tab/>
        <w:t>:</w:t>
      </w:r>
      <w:r>
        <w:rPr>
          <w:rFonts w:ascii="Times New Roman" w:hAnsi="Times New Roman" w:cs="Times New Roman"/>
          <w:b/>
          <w:bCs/>
          <w:sz w:val="26"/>
          <w:szCs w:val="26"/>
        </w:rPr>
        <w:tab/>
        <w:t>15110116</w:t>
      </w:r>
    </w:p>
    <w:p w:rsidR="00557D1D" w:rsidRDefault="00380FE4">
      <w:pPr>
        <w:tabs>
          <w:tab w:val="left" w:pos="4111"/>
          <w:tab w:val="left" w:pos="4395"/>
        </w:tabs>
        <w:spacing w:beforeLines="50" w:before="120" w:afterLines="50" w:after="120" w:line="24" w:lineRule="atLeast"/>
        <w:ind w:left="294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15110151</w:t>
      </w:r>
    </w:p>
    <w:p w:rsidR="00557D1D" w:rsidRDefault="00380FE4">
      <w:pPr>
        <w:tabs>
          <w:tab w:val="left" w:pos="4111"/>
          <w:tab w:val="left" w:pos="4395"/>
        </w:tabs>
        <w:spacing w:beforeLines="50" w:before="120" w:afterLines="50" w:after="120" w:line="24" w:lineRule="atLeast"/>
        <w:ind w:left="2940"/>
        <w:rPr>
          <w:rFonts w:ascii="Times New Roman" w:hAnsi="Times New Roman" w:cs="Times New Roman"/>
          <w:b/>
          <w:bCs/>
          <w:sz w:val="26"/>
          <w:szCs w:val="26"/>
        </w:rPr>
      </w:pPr>
      <w:r>
        <w:rPr>
          <w:rFonts w:ascii="Times New Roman" w:hAnsi="Times New Roman" w:cs="Times New Roman"/>
          <w:b/>
          <w:bCs/>
          <w:sz w:val="26"/>
          <w:szCs w:val="26"/>
        </w:rPr>
        <w:t>Khóa</w:t>
      </w:r>
      <w:r>
        <w:rPr>
          <w:rFonts w:ascii="Times New Roman" w:hAnsi="Times New Roman" w:cs="Times New Roman"/>
          <w:b/>
          <w:bCs/>
          <w:sz w:val="26"/>
          <w:szCs w:val="26"/>
        </w:rPr>
        <w:tab/>
        <w:t>:</w:t>
      </w:r>
      <w:r>
        <w:rPr>
          <w:rFonts w:ascii="Times New Roman" w:hAnsi="Times New Roman" w:cs="Times New Roman"/>
          <w:b/>
          <w:bCs/>
          <w:sz w:val="26"/>
          <w:szCs w:val="26"/>
        </w:rPr>
        <w:tab/>
        <w:t>2015</w:t>
      </w:r>
    </w:p>
    <w:p w:rsidR="00557D1D" w:rsidRDefault="00380FE4">
      <w:pPr>
        <w:tabs>
          <w:tab w:val="left" w:pos="4111"/>
          <w:tab w:val="left" w:pos="4395"/>
        </w:tabs>
        <w:spacing w:beforeLines="50" w:before="120" w:afterLines="50" w:after="120" w:line="24" w:lineRule="atLeast"/>
        <w:ind w:left="2940"/>
        <w:rPr>
          <w:rFonts w:ascii="Times New Roman" w:hAnsi="Times New Roman" w:cs="Times New Roman"/>
          <w:b/>
          <w:bCs/>
          <w:sz w:val="26"/>
          <w:szCs w:val="26"/>
        </w:rPr>
      </w:pPr>
      <w:r>
        <w:rPr>
          <w:rFonts w:ascii="Times New Roman" w:hAnsi="Times New Roman" w:cs="Times New Roman"/>
          <w:b/>
          <w:bCs/>
          <w:sz w:val="26"/>
          <w:szCs w:val="26"/>
        </w:rPr>
        <w:t>Ngành</w:t>
      </w:r>
      <w:r>
        <w:rPr>
          <w:rFonts w:ascii="Times New Roman" w:hAnsi="Times New Roman" w:cs="Times New Roman"/>
          <w:b/>
          <w:bCs/>
          <w:sz w:val="26"/>
          <w:szCs w:val="26"/>
        </w:rPr>
        <w:tab/>
        <w:t>:</w:t>
      </w:r>
      <w:r>
        <w:rPr>
          <w:rFonts w:ascii="Times New Roman" w:hAnsi="Times New Roman" w:cs="Times New Roman"/>
          <w:b/>
          <w:bCs/>
          <w:sz w:val="26"/>
          <w:szCs w:val="26"/>
        </w:rPr>
        <w:tab/>
        <w:t>CÔNG NGHỆ THÔNG TIN</w:t>
      </w:r>
    </w:p>
    <w:p w:rsidR="00557D1D" w:rsidRDefault="00380FE4">
      <w:pPr>
        <w:tabs>
          <w:tab w:val="left" w:pos="4111"/>
          <w:tab w:val="left" w:pos="4395"/>
        </w:tabs>
        <w:spacing w:beforeLines="50" w:before="120" w:afterLines="50" w:after="120" w:line="24" w:lineRule="atLeast"/>
        <w:ind w:left="2940"/>
        <w:rPr>
          <w:rFonts w:ascii="Times New Roman" w:hAnsi="Times New Roman" w:cs="Times New Roman"/>
          <w:b/>
          <w:bCs/>
          <w:sz w:val="26"/>
          <w:szCs w:val="26"/>
        </w:rPr>
      </w:pPr>
      <w:r>
        <w:rPr>
          <w:rFonts w:ascii="Times New Roman" w:hAnsi="Times New Roman" w:cs="Times New Roman"/>
          <w:b/>
          <w:bCs/>
          <w:sz w:val="26"/>
          <w:szCs w:val="26"/>
        </w:rPr>
        <w:t>GVHD</w:t>
      </w:r>
      <w:r>
        <w:rPr>
          <w:rFonts w:ascii="Times New Roman" w:hAnsi="Times New Roman" w:cs="Times New Roman"/>
          <w:b/>
          <w:bCs/>
          <w:sz w:val="26"/>
          <w:szCs w:val="26"/>
        </w:rPr>
        <w:tab/>
        <w:t>:</w:t>
      </w:r>
      <w:r>
        <w:rPr>
          <w:rFonts w:ascii="Times New Roman" w:hAnsi="Times New Roman" w:cs="Times New Roman"/>
          <w:b/>
          <w:bCs/>
          <w:sz w:val="26"/>
          <w:szCs w:val="26"/>
        </w:rPr>
        <w:tab/>
        <w:t>TS. VŨ QUANG HUY</w:t>
      </w:r>
    </w:p>
    <w:p w:rsidR="00557D1D" w:rsidRDefault="00557D1D">
      <w:pPr>
        <w:spacing w:beforeLines="50" w:before="120" w:afterLines="50" w:after="120" w:line="24" w:lineRule="atLeast"/>
        <w:ind w:leftChars="1300" w:left="2600"/>
        <w:jc w:val="both"/>
        <w:rPr>
          <w:rFonts w:ascii="Times New Roman" w:hAnsi="Times New Roman" w:cs="Times New Roman"/>
          <w:b/>
          <w:bCs/>
          <w:sz w:val="26"/>
          <w:szCs w:val="26"/>
        </w:rPr>
      </w:pPr>
    </w:p>
    <w:p w:rsidR="00557D1D" w:rsidRDefault="00557D1D">
      <w:pPr>
        <w:spacing w:beforeLines="50" w:before="120" w:afterLines="50" w:after="120" w:line="24" w:lineRule="atLeast"/>
        <w:jc w:val="both"/>
        <w:rPr>
          <w:rFonts w:ascii="Times New Roman" w:hAnsi="Times New Roman" w:cs="Times New Roman"/>
          <w:b/>
          <w:bCs/>
          <w:sz w:val="26"/>
          <w:szCs w:val="26"/>
        </w:rPr>
      </w:pPr>
    </w:p>
    <w:p w:rsidR="00557D1D" w:rsidRDefault="00557D1D">
      <w:pPr>
        <w:spacing w:beforeLines="50" w:before="120" w:afterLines="50" w:after="120" w:line="24" w:lineRule="atLeast"/>
        <w:jc w:val="both"/>
        <w:rPr>
          <w:rFonts w:ascii="Times New Roman" w:hAnsi="Times New Roman" w:cs="Times New Roman"/>
          <w:b/>
          <w:bCs/>
          <w:sz w:val="26"/>
          <w:szCs w:val="26"/>
        </w:rPr>
      </w:pPr>
    </w:p>
    <w:p w:rsidR="00557D1D" w:rsidRDefault="00380FE4">
      <w:pPr>
        <w:spacing w:beforeLines="50" w:before="120" w:afterLines="50" w:after="120" w:line="24" w:lineRule="atLeast"/>
        <w:ind w:leftChars="1300" w:left="2600"/>
        <w:jc w:val="both"/>
        <w:rPr>
          <w:rFonts w:ascii="Times New Roman" w:hAnsi="Times New Roman" w:cs="Times New Roman"/>
          <w:sz w:val="26"/>
          <w:szCs w:val="26"/>
        </w:rPr>
      </w:pPr>
      <w:r>
        <w:rPr>
          <w:rFonts w:ascii="Times New Roman" w:hAnsi="Times New Roman" w:cs="Times New Roman"/>
          <w:sz w:val="26"/>
          <w:szCs w:val="26"/>
        </w:rPr>
        <w:t>Tp. Hồ Chí Minh, tháng 12 năm 2018</w:t>
      </w:r>
    </w:p>
    <w:p w:rsidR="00557D1D" w:rsidRDefault="00557D1D">
      <w:pPr>
        <w:spacing w:beforeLines="50" w:before="120" w:afterLines="50" w:after="120" w:line="24" w:lineRule="atLeast"/>
        <w:jc w:val="both"/>
        <w:rPr>
          <w:rFonts w:ascii="Times New Roman" w:hAnsi="Times New Roman" w:cs="Times New Roman"/>
          <w:sz w:val="26"/>
          <w:szCs w:val="26"/>
        </w:rPr>
      </w:pPr>
    </w:p>
    <w:p w:rsidR="00557D1D" w:rsidRDefault="00380FE4">
      <w:pPr>
        <w:spacing w:beforeLines="50" w:before="120" w:afterLines="50" w:after="120" w:line="24" w:lineRule="atLeast"/>
        <w:ind w:leftChars="100" w:left="200"/>
        <w:jc w:val="center"/>
        <w:rPr>
          <w:rFonts w:ascii="Times New Roman" w:hAnsi="Times New Roman" w:cs="Times New Roman"/>
          <w:sz w:val="26"/>
          <w:szCs w:val="26"/>
        </w:rPr>
      </w:pPr>
      <w:r>
        <w:rPr>
          <w:rFonts w:ascii="Times New Roman" w:hAnsi="Times New Roman" w:cs="Times New Roman"/>
          <w:noProof/>
          <w:sz w:val="26"/>
          <w:szCs w:val="26"/>
          <w:lang w:eastAsia="en-US"/>
        </w:rPr>
        <w:drawing>
          <wp:anchor distT="0" distB="0" distL="114300" distR="114300" simplePos="0" relativeHeight="251658240" behindDoc="1" locked="0" layoutInCell="1" allowOverlap="1">
            <wp:simplePos x="0" y="0"/>
            <wp:positionH relativeFrom="column">
              <wp:posOffset>127000</wp:posOffset>
            </wp:positionH>
            <wp:positionV relativeFrom="paragraph">
              <wp:posOffset>69215</wp:posOffset>
            </wp:positionV>
            <wp:extent cx="2019300" cy="672465"/>
            <wp:effectExtent l="0" t="0" r="0" b="13335"/>
            <wp:wrapTight wrapText="bothSides">
              <wp:wrapPolygon edited="0">
                <wp:start x="0" y="0"/>
                <wp:lineTo x="0" y="20805"/>
                <wp:lineTo x="21396" y="20805"/>
                <wp:lineTo x="2139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2019300" cy="672465"/>
                    </a:xfrm>
                    <a:prstGeom prst="rect">
                      <a:avLst/>
                    </a:prstGeom>
                    <a:noFill/>
                    <a:ln w="9525">
                      <a:noFill/>
                    </a:ln>
                  </pic:spPr>
                </pic:pic>
              </a:graphicData>
            </a:graphic>
          </wp:anchor>
        </w:drawing>
      </w:r>
      <w:r>
        <w:rPr>
          <w:rFonts w:ascii="Times New Roman" w:hAnsi="Times New Roman" w:cs="Times New Roman"/>
          <w:sz w:val="26"/>
          <w:szCs w:val="26"/>
        </w:rPr>
        <w:t>CỘNG HÒA XÃ HỘI CHỦ NGHĨA VIỆT NAM</w:t>
      </w:r>
    </w:p>
    <w:p w:rsidR="00557D1D" w:rsidRDefault="00380FE4">
      <w:pPr>
        <w:spacing w:beforeLines="50" w:before="120" w:afterLines="50" w:after="120" w:line="24" w:lineRule="atLeast"/>
        <w:ind w:leftChars="100" w:left="200"/>
        <w:jc w:val="center"/>
        <w:rPr>
          <w:rFonts w:ascii="Times New Roman" w:hAnsi="Times New Roman" w:cs="Times New Roman"/>
          <w:sz w:val="26"/>
          <w:szCs w:val="26"/>
        </w:rPr>
      </w:pPr>
      <w:r>
        <w:rPr>
          <w:rFonts w:ascii="Times New Roman" w:hAnsi="Times New Roman" w:cs="Times New Roman"/>
          <w:sz w:val="26"/>
          <w:szCs w:val="26"/>
        </w:rPr>
        <w:t>Độc lập – Tự do – Hạnh phúc</w:t>
      </w:r>
    </w:p>
    <w:p w:rsidR="00557D1D" w:rsidRDefault="00380FE4">
      <w:pPr>
        <w:spacing w:beforeLines="50" w:before="120" w:afterLines="50" w:after="120" w:line="24" w:lineRule="atLeast"/>
        <w:ind w:leftChars="100" w:left="200"/>
        <w:jc w:val="center"/>
        <w:rPr>
          <w:rFonts w:ascii="Times New Roman" w:hAnsi="Times New Roman" w:cs="Times New Roman"/>
          <w:sz w:val="26"/>
          <w:szCs w:val="26"/>
        </w:rPr>
      </w:pPr>
      <w:r>
        <w:rPr>
          <w:rFonts w:ascii="Times New Roman" w:hAnsi="Times New Roman" w:cs="Times New Roman"/>
          <w:sz w:val="26"/>
          <w:szCs w:val="26"/>
        </w:rPr>
        <w:t>----***----</w:t>
      </w:r>
    </w:p>
    <w:p w:rsidR="00557D1D" w:rsidRDefault="00557D1D">
      <w:pPr>
        <w:spacing w:beforeLines="50" w:before="120" w:afterLines="50" w:after="120" w:line="24" w:lineRule="atLeast"/>
        <w:ind w:leftChars="100" w:left="200"/>
        <w:jc w:val="center"/>
        <w:rPr>
          <w:rFonts w:ascii="Times New Roman" w:hAnsi="Times New Roman" w:cs="Times New Roman"/>
          <w:sz w:val="26"/>
          <w:szCs w:val="26"/>
        </w:rPr>
      </w:pPr>
    </w:p>
    <w:p w:rsidR="00557D1D" w:rsidRDefault="00380FE4">
      <w:pPr>
        <w:spacing w:beforeLines="50" w:before="120" w:afterLines="50" w:after="120" w:line="24" w:lineRule="atLeast"/>
        <w:ind w:leftChars="100" w:left="200"/>
        <w:jc w:val="right"/>
        <w:rPr>
          <w:rFonts w:ascii="Times New Roman" w:hAnsi="Times New Roman" w:cs="Times New Roman"/>
          <w:sz w:val="26"/>
          <w:szCs w:val="26"/>
        </w:rPr>
      </w:pPr>
      <w:r>
        <w:rPr>
          <w:rFonts w:ascii="Times New Roman" w:hAnsi="Times New Roman" w:cs="Times New Roman"/>
          <w:sz w:val="26"/>
          <w:szCs w:val="26"/>
        </w:rPr>
        <w:t>Tp. Hồ Chí Minh, ngày …. tháng 12 năm 2018</w:t>
      </w:r>
    </w:p>
    <w:p w:rsidR="00557D1D" w:rsidRDefault="00557D1D">
      <w:pPr>
        <w:spacing w:beforeLines="50" w:before="120" w:afterLines="50" w:after="120" w:line="24" w:lineRule="atLeast"/>
        <w:ind w:leftChars="100" w:left="200"/>
        <w:jc w:val="right"/>
        <w:rPr>
          <w:rFonts w:ascii="Times New Roman" w:hAnsi="Times New Roman" w:cs="Times New Roman"/>
          <w:sz w:val="26"/>
          <w:szCs w:val="26"/>
        </w:rPr>
      </w:pPr>
    </w:p>
    <w:p w:rsidR="00557D1D" w:rsidRDefault="00557D1D">
      <w:pPr>
        <w:spacing w:beforeLines="50" w:before="120" w:afterLines="50" w:after="120" w:line="24" w:lineRule="atLeast"/>
        <w:ind w:leftChars="100" w:left="200"/>
        <w:jc w:val="right"/>
        <w:rPr>
          <w:rFonts w:ascii="Times New Roman" w:hAnsi="Times New Roman" w:cs="Times New Roman"/>
          <w:sz w:val="26"/>
          <w:szCs w:val="26"/>
        </w:rPr>
      </w:pPr>
    </w:p>
    <w:p w:rsidR="00557D1D" w:rsidRDefault="00380FE4">
      <w:pPr>
        <w:spacing w:beforeLines="50" w:before="120" w:afterLines="50" w:after="120" w:line="24" w:lineRule="atLeast"/>
        <w:jc w:val="center"/>
        <w:rPr>
          <w:rFonts w:ascii="Times New Roman" w:hAnsi="Times New Roman" w:cs="Times New Roman"/>
          <w:b/>
          <w:bCs/>
          <w:sz w:val="32"/>
          <w:szCs w:val="32"/>
        </w:rPr>
      </w:pPr>
      <w:r>
        <w:rPr>
          <w:rFonts w:ascii="Times New Roman" w:hAnsi="Times New Roman" w:cs="Times New Roman"/>
          <w:b/>
          <w:bCs/>
          <w:sz w:val="32"/>
          <w:szCs w:val="32"/>
        </w:rPr>
        <w:t>NHIỆM VỤ TIỂU LUẬN CHUYÊN NGÀNH</w:t>
      </w:r>
    </w:p>
    <w:p w:rsidR="00557D1D" w:rsidRDefault="00557D1D">
      <w:pPr>
        <w:spacing w:beforeLines="50" w:before="120" w:afterLines="50" w:after="120" w:line="24" w:lineRule="atLeast"/>
        <w:jc w:val="center"/>
        <w:rPr>
          <w:rFonts w:ascii="Times New Roman" w:hAnsi="Times New Roman" w:cs="Times New Roman"/>
          <w:b/>
          <w:bCs/>
          <w:sz w:val="32"/>
          <w:szCs w:val="32"/>
        </w:rPr>
      </w:pPr>
    </w:p>
    <w:p w:rsidR="00557D1D" w:rsidRDefault="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Họ và tên sinh viên 1: Lục Thới Sang</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15110116</w:t>
      </w:r>
    </w:p>
    <w:p w:rsidR="00557D1D" w:rsidRDefault="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Họ và tên sinh viên 2: Trần Quang Vinh</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15110151</w:t>
      </w:r>
    </w:p>
    <w:p w:rsidR="00557D1D" w:rsidRDefault="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Ngành: CNTT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Lớp: </w:t>
      </w:r>
      <w:r>
        <w:rPr>
          <w:rFonts w:ascii="Times New Roman" w:hAnsi="Times New Roman" w:cs="Times New Roman"/>
          <w:sz w:val="26"/>
          <w:szCs w:val="26"/>
        </w:rPr>
        <w:tab/>
        <w:t>15110CL2</w:t>
      </w:r>
    </w:p>
    <w:p w:rsidR="00557D1D" w:rsidRDefault="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Giảng viên hướng dẫn: Ts. Vũ Quang Huy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ĐT: </w:t>
      </w:r>
      <w:r>
        <w:rPr>
          <w:rFonts w:ascii="Times New Roman" w:hAnsi="Times New Roman" w:cs="Times New Roman"/>
          <w:sz w:val="26"/>
          <w:szCs w:val="26"/>
        </w:rPr>
        <w:tab/>
        <w:t>091 874 8924</w:t>
      </w:r>
    </w:p>
    <w:p w:rsidR="00557D1D" w:rsidRDefault="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Ngày nhận đề tài: 4/9/2018</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Ngày nộp đề tài: 12/12/2018</w:t>
      </w:r>
    </w:p>
    <w:p w:rsidR="00557D1D" w:rsidRDefault="00557D1D">
      <w:pPr>
        <w:spacing w:beforeLines="50" w:before="120" w:afterLines="50" w:after="120" w:line="24" w:lineRule="atLeast"/>
        <w:rPr>
          <w:rFonts w:ascii="Times New Roman" w:hAnsi="Times New Roman" w:cs="Times New Roman"/>
          <w:sz w:val="26"/>
          <w:szCs w:val="26"/>
        </w:rPr>
      </w:pPr>
    </w:p>
    <w:p w:rsidR="00557D1D" w:rsidRDefault="00557D1D">
      <w:pPr>
        <w:spacing w:beforeLines="50" w:before="120" w:afterLines="50" w:after="120" w:line="24" w:lineRule="atLeast"/>
        <w:rPr>
          <w:rFonts w:ascii="Times New Roman" w:hAnsi="Times New Roman" w:cs="Times New Roman"/>
          <w:sz w:val="26"/>
          <w:szCs w:val="26"/>
        </w:rPr>
      </w:pPr>
    </w:p>
    <w:p w:rsidR="00557D1D" w:rsidRDefault="00380FE4">
      <w:pPr>
        <w:numPr>
          <w:ilvl w:val="0"/>
          <w:numId w:val="1"/>
        </w:num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Tên đề tài: Áp dụng machine learning trong việc chẩn đoán các loại bênh do rối loạn nhịp tim gây ra.</w:t>
      </w:r>
    </w:p>
    <w:p w:rsidR="00557D1D" w:rsidRDefault="00380FE4">
      <w:pPr>
        <w:numPr>
          <w:ilvl w:val="0"/>
          <w:numId w:val="1"/>
        </w:num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Các số liệu, tài liệu ban đầu:</w:t>
      </w:r>
    </w:p>
    <w:p w:rsidR="00557D1D" w:rsidRDefault="00380FE4">
      <w:pPr>
        <w:numPr>
          <w:ilvl w:val="0"/>
          <w:numId w:val="1"/>
        </w:num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Nội dung thực hiện đề tài:</w:t>
      </w:r>
    </w:p>
    <w:p w:rsidR="00557D1D" w:rsidRDefault="00380FE4">
      <w:pPr>
        <w:numPr>
          <w:ilvl w:val="0"/>
          <w:numId w:val="1"/>
        </w:num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Sản phẩm:</w:t>
      </w:r>
    </w:p>
    <w:p w:rsidR="00557D1D" w:rsidRDefault="00557D1D">
      <w:pPr>
        <w:spacing w:beforeLines="50" w:before="120" w:afterLines="50" w:after="120" w:line="24" w:lineRule="atLeast"/>
        <w:rPr>
          <w:rFonts w:ascii="Times New Roman" w:hAnsi="Times New Roman" w:cs="Times New Roman"/>
          <w:sz w:val="26"/>
          <w:szCs w:val="26"/>
        </w:rPr>
      </w:pPr>
    </w:p>
    <w:p w:rsidR="00557D1D" w:rsidRDefault="00557D1D">
      <w:pPr>
        <w:spacing w:beforeLines="50" w:before="120" w:afterLines="50" w:after="120" w:line="24" w:lineRule="atLeast"/>
        <w:rPr>
          <w:rFonts w:ascii="Times New Roman" w:hAnsi="Times New Roman" w:cs="Times New Roman"/>
          <w:sz w:val="26"/>
          <w:szCs w:val="26"/>
        </w:rPr>
      </w:pPr>
    </w:p>
    <w:p w:rsidR="00557D1D" w:rsidRDefault="00380FE4">
      <w:pPr>
        <w:spacing w:beforeLines="50" w:before="120" w:afterLines="50" w:after="120" w:line="24" w:lineRule="atLeast"/>
        <w:ind w:left="420" w:firstLine="420"/>
        <w:rPr>
          <w:rFonts w:ascii="Times New Roman" w:hAnsi="Times New Roman" w:cs="Times New Roman"/>
          <w:b/>
          <w:bCs/>
          <w:sz w:val="26"/>
          <w:szCs w:val="26"/>
        </w:rPr>
      </w:pPr>
      <w:r>
        <w:rPr>
          <w:rFonts w:ascii="Times New Roman" w:hAnsi="Times New Roman" w:cs="Times New Roman"/>
          <w:sz w:val="26"/>
          <w:szCs w:val="26"/>
        </w:rPr>
        <w:t>TRƯỞNG NGÀNH</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GIẢNG VIÊN HƯỚNG DẪN</w:t>
      </w: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557D1D">
      <w:pPr>
        <w:spacing w:beforeLines="50" w:before="120" w:afterLines="50" w:after="120" w:line="24" w:lineRule="atLeast"/>
        <w:rPr>
          <w:rFonts w:ascii="Times New Roman" w:hAnsi="Times New Roman" w:cs="Times New Roman"/>
          <w:b/>
          <w:bCs/>
          <w:sz w:val="26"/>
          <w:szCs w:val="26"/>
        </w:rPr>
      </w:pPr>
    </w:p>
    <w:p w:rsidR="00557D1D" w:rsidRDefault="00380FE4">
      <w:pPr>
        <w:spacing w:beforeLines="50" w:before="120" w:afterLines="50" w:after="120" w:line="24" w:lineRule="atLeast"/>
        <w:jc w:val="center"/>
        <w:rPr>
          <w:rFonts w:ascii="Times New Roman" w:hAnsi="Times New Roman" w:cs="Times New Roman"/>
          <w:b/>
          <w:bCs/>
          <w:sz w:val="26"/>
          <w:szCs w:val="26"/>
        </w:rPr>
      </w:pPr>
      <w:r>
        <w:rPr>
          <w:rFonts w:ascii="Times New Roman" w:hAnsi="Times New Roman" w:cs="Times New Roman"/>
          <w:sz w:val="26"/>
          <w:szCs w:val="26"/>
        </w:rPr>
        <w:t>Khoa ĐT CLC - ĐH SPKT TP.HCM</w:t>
      </w:r>
      <w:r>
        <w:rPr>
          <w:rFonts w:ascii="Times New Roman" w:hAnsi="Times New Roman" w:cs="Times New Roman"/>
          <w:sz w:val="26"/>
          <w:szCs w:val="26"/>
        </w:rPr>
        <w:br w:type="page"/>
      </w:r>
      <w:r>
        <w:rPr>
          <w:rFonts w:ascii="Times New Roman" w:hAnsi="Times New Roman" w:cs="Times New Roman"/>
          <w:b/>
          <w:bCs/>
          <w:noProof/>
          <w:sz w:val="26"/>
          <w:szCs w:val="26"/>
          <w:lang w:eastAsia="en-US"/>
        </w:rPr>
        <w:lastRenderedPageBreak/>
        <w:drawing>
          <wp:anchor distT="0" distB="0" distL="114300" distR="114300" simplePos="0" relativeHeight="251660288" behindDoc="1" locked="0" layoutInCell="1" allowOverlap="1">
            <wp:simplePos x="0" y="0"/>
            <wp:positionH relativeFrom="column">
              <wp:posOffset>127000</wp:posOffset>
            </wp:positionH>
            <wp:positionV relativeFrom="paragraph">
              <wp:posOffset>121920</wp:posOffset>
            </wp:positionV>
            <wp:extent cx="1860550" cy="619760"/>
            <wp:effectExtent l="0" t="0" r="6350" b="8890"/>
            <wp:wrapTight wrapText="bothSides">
              <wp:wrapPolygon edited="0">
                <wp:start x="0" y="0"/>
                <wp:lineTo x="0" y="21246"/>
                <wp:lineTo x="21453" y="21246"/>
                <wp:lineTo x="214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1860550" cy="619760"/>
                    </a:xfrm>
                    <a:prstGeom prst="rect">
                      <a:avLst/>
                    </a:prstGeom>
                    <a:noFill/>
                    <a:ln w="9525">
                      <a:noFill/>
                    </a:ln>
                  </pic:spPr>
                </pic:pic>
              </a:graphicData>
            </a:graphic>
          </wp:anchor>
        </w:drawing>
      </w:r>
      <w:r>
        <w:rPr>
          <w:rFonts w:ascii="Times New Roman" w:hAnsi="Times New Roman" w:cs="Times New Roman"/>
          <w:b/>
          <w:bCs/>
          <w:sz w:val="26"/>
          <w:szCs w:val="26"/>
        </w:rPr>
        <w:t>CỘNG HÒA XÃ HỘI CHỦ NGHĨA VIỆT NAM</w:t>
      </w:r>
    </w:p>
    <w:p w:rsidR="00557D1D" w:rsidRDefault="00380FE4">
      <w:pPr>
        <w:spacing w:beforeLines="50" w:before="120" w:afterLines="50" w:after="120" w:line="24" w:lineRule="atLeast"/>
        <w:ind w:leftChars="100" w:left="200"/>
        <w:jc w:val="center"/>
        <w:rPr>
          <w:rFonts w:ascii="Times New Roman" w:hAnsi="Times New Roman" w:cs="Times New Roman"/>
          <w:b/>
          <w:bCs/>
          <w:sz w:val="26"/>
          <w:szCs w:val="26"/>
        </w:rPr>
      </w:pPr>
      <w:r>
        <w:rPr>
          <w:rFonts w:ascii="Times New Roman" w:hAnsi="Times New Roman" w:cs="Times New Roman"/>
          <w:b/>
          <w:bCs/>
          <w:sz w:val="26"/>
          <w:szCs w:val="26"/>
        </w:rPr>
        <w:t>Độc lập – Tự do – Hạnh phúc</w:t>
      </w:r>
    </w:p>
    <w:p w:rsidR="00557D1D" w:rsidRDefault="00380FE4">
      <w:pPr>
        <w:spacing w:beforeLines="50" w:before="120" w:afterLines="50" w:after="120" w:line="24" w:lineRule="atLeast"/>
        <w:jc w:val="center"/>
        <w:rPr>
          <w:rFonts w:ascii="Times New Roman" w:hAnsi="Times New Roman" w:cs="Times New Roman"/>
          <w:b/>
          <w:bCs/>
          <w:sz w:val="26"/>
          <w:szCs w:val="26"/>
        </w:rPr>
      </w:pPr>
      <w:r>
        <w:rPr>
          <w:rFonts w:ascii="Times New Roman" w:hAnsi="Times New Roman" w:cs="Times New Roman"/>
          <w:b/>
          <w:bCs/>
          <w:sz w:val="26"/>
          <w:szCs w:val="26"/>
        </w:rPr>
        <w:t>*******</w:t>
      </w: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380FE4">
      <w:pPr>
        <w:spacing w:beforeLines="50" w:before="120" w:afterLines="50" w:after="120" w:line="24" w:lineRule="atLeast"/>
        <w:jc w:val="center"/>
        <w:rPr>
          <w:rFonts w:ascii="Times New Roman" w:hAnsi="Times New Roman" w:cs="Times New Roman"/>
          <w:b/>
          <w:bCs/>
          <w:sz w:val="32"/>
          <w:szCs w:val="32"/>
        </w:rPr>
      </w:pPr>
      <w:r>
        <w:rPr>
          <w:rFonts w:ascii="Times New Roman" w:hAnsi="Times New Roman" w:cs="Times New Roman"/>
          <w:b/>
          <w:bCs/>
          <w:sz w:val="32"/>
          <w:szCs w:val="32"/>
        </w:rPr>
        <w:t>PHIẾU NHẬN XÉT CỦA GIÁO VIÊN HƯỚNG DẪN</w:t>
      </w:r>
    </w:p>
    <w:p w:rsidR="00557D1D" w:rsidRDefault="00557D1D">
      <w:pPr>
        <w:spacing w:beforeLines="50" w:before="120" w:afterLines="50" w:after="120" w:line="24" w:lineRule="atLeast"/>
        <w:rPr>
          <w:rFonts w:ascii="Times New Roman" w:hAnsi="Times New Roman" w:cs="Times New Roman"/>
          <w:b/>
          <w:bCs/>
          <w:sz w:val="32"/>
          <w:szCs w:val="32"/>
        </w:rPr>
      </w:pPr>
    </w:p>
    <w:p w:rsidR="00557D1D" w:rsidRDefault="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 xml:space="preserve">Họ và tên sinh viên: Lục Thới Sang - Trần Quang Vinh </w:t>
      </w:r>
    </w:p>
    <w:p w:rsidR="00557D1D" w:rsidRDefault="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MSSV: 15110116 - 15110151</w:t>
      </w:r>
    </w:p>
    <w:p w:rsidR="00557D1D" w:rsidRDefault="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Ngành: Công nghệ thông tin</w:t>
      </w:r>
    </w:p>
    <w:p w:rsidR="00557D1D" w:rsidRDefault="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Tên đề tài: Áp dụng machine learning trong việc chẩn đoán các loại bênh do rối loạn nhịp tim gây ra.</w:t>
      </w:r>
    </w:p>
    <w:p w:rsidR="00557D1D" w:rsidRDefault="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Họ và tên giáo viên hướng dẫn: Vũ Quang Huy</w:t>
      </w:r>
    </w:p>
    <w:p w:rsidR="00557D1D" w:rsidRDefault="00557D1D">
      <w:pPr>
        <w:spacing w:beforeLines="50" w:before="120" w:afterLines="50" w:after="120" w:line="24" w:lineRule="atLeast"/>
        <w:rPr>
          <w:rFonts w:ascii="Times New Roman" w:hAnsi="Times New Roman" w:cs="Times New Roman"/>
          <w:sz w:val="26"/>
          <w:szCs w:val="26"/>
        </w:rPr>
      </w:pPr>
    </w:p>
    <w:p w:rsidR="00557D1D" w:rsidRDefault="00380FE4">
      <w:pPr>
        <w:spacing w:beforeLines="50" w:before="120" w:afterLines="50" w:after="120" w:line="24" w:lineRule="atLeast"/>
        <w:rPr>
          <w:rFonts w:ascii="Times New Roman" w:hAnsi="Times New Roman" w:cs="Times New Roman"/>
          <w:b/>
          <w:bCs/>
          <w:sz w:val="26"/>
          <w:szCs w:val="26"/>
        </w:rPr>
      </w:pPr>
      <w:r>
        <w:rPr>
          <w:rFonts w:ascii="Times New Roman" w:hAnsi="Times New Roman" w:cs="Times New Roman"/>
          <w:b/>
          <w:bCs/>
          <w:sz w:val="26"/>
          <w:szCs w:val="26"/>
        </w:rPr>
        <w:t>NHẬN XÉT</w:t>
      </w:r>
    </w:p>
    <w:p w:rsidR="00557D1D" w:rsidRDefault="00380FE4">
      <w:pPr>
        <w:numPr>
          <w:ilvl w:val="0"/>
          <w:numId w:val="2"/>
        </w:numPr>
        <w:spacing w:after="0" w:line="24" w:lineRule="atLeast"/>
        <w:rPr>
          <w:rFonts w:ascii="Times New Roman" w:hAnsi="Times New Roman" w:cs="Times New Roman"/>
          <w:b/>
          <w:bCs/>
          <w:sz w:val="26"/>
          <w:szCs w:val="26"/>
        </w:rPr>
      </w:pPr>
      <w:r>
        <w:rPr>
          <w:rFonts w:ascii="Times New Roman" w:hAnsi="Times New Roman" w:cs="Times New Roman"/>
          <w:sz w:val="26"/>
          <w:szCs w:val="26"/>
        </w:rPr>
        <w:t>Về nội dung đề tài và khối lượng thực hiện:</w:t>
      </w:r>
    </w:p>
    <w:p w:rsidR="00557D1D" w:rsidRDefault="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557D1D" w:rsidRDefault="00380FE4">
      <w:pPr>
        <w:numPr>
          <w:ilvl w:val="0"/>
          <w:numId w:val="2"/>
        </w:numPr>
        <w:spacing w:after="0" w:line="24" w:lineRule="atLeast"/>
        <w:rPr>
          <w:rFonts w:ascii="Times New Roman" w:hAnsi="Times New Roman" w:cs="Times New Roman"/>
          <w:b/>
          <w:bCs/>
          <w:sz w:val="26"/>
          <w:szCs w:val="26"/>
        </w:rPr>
      </w:pPr>
      <w:r>
        <w:rPr>
          <w:rFonts w:ascii="Times New Roman" w:hAnsi="Times New Roman" w:cs="Times New Roman"/>
          <w:sz w:val="26"/>
          <w:szCs w:val="26"/>
        </w:rPr>
        <w:t>Ưu điểm:</w:t>
      </w:r>
    </w:p>
    <w:p w:rsidR="00557D1D" w:rsidRDefault="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557D1D" w:rsidRDefault="00380FE4">
      <w:pPr>
        <w:numPr>
          <w:ilvl w:val="0"/>
          <w:numId w:val="2"/>
        </w:numPr>
        <w:spacing w:after="0" w:line="24" w:lineRule="atLeast"/>
        <w:rPr>
          <w:rFonts w:ascii="Times New Roman" w:hAnsi="Times New Roman" w:cs="Times New Roman"/>
          <w:b/>
          <w:bCs/>
          <w:sz w:val="26"/>
          <w:szCs w:val="26"/>
        </w:rPr>
      </w:pPr>
      <w:r>
        <w:rPr>
          <w:rFonts w:ascii="Times New Roman" w:hAnsi="Times New Roman" w:cs="Times New Roman"/>
          <w:sz w:val="26"/>
          <w:szCs w:val="26"/>
        </w:rPr>
        <w:t>Khuyết điểm:</w:t>
      </w:r>
    </w:p>
    <w:p w:rsidR="00557D1D" w:rsidRDefault="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557D1D" w:rsidRDefault="00380FE4">
      <w:pPr>
        <w:numPr>
          <w:ilvl w:val="0"/>
          <w:numId w:val="2"/>
        </w:numPr>
        <w:spacing w:after="0" w:line="24" w:lineRule="atLeast"/>
        <w:rPr>
          <w:rFonts w:ascii="Times New Roman" w:hAnsi="Times New Roman" w:cs="Times New Roman"/>
          <w:b/>
          <w:bCs/>
          <w:sz w:val="26"/>
          <w:szCs w:val="26"/>
        </w:rPr>
      </w:pPr>
      <w:r>
        <w:rPr>
          <w:rFonts w:ascii="Times New Roman" w:hAnsi="Times New Roman" w:cs="Times New Roman"/>
          <w:sz w:val="26"/>
          <w:szCs w:val="26"/>
        </w:rPr>
        <w:t>Đề nghị cho bảo vệ hay không?</w:t>
      </w:r>
    </w:p>
    <w:p w:rsidR="00557D1D" w:rsidRDefault="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557D1D" w:rsidRDefault="00380FE4">
      <w:pPr>
        <w:numPr>
          <w:ilvl w:val="0"/>
          <w:numId w:val="2"/>
        </w:numPr>
        <w:spacing w:after="0" w:line="24" w:lineRule="atLeast"/>
        <w:rPr>
          <w:rFonts w:ascii="Times New Roman" w:hAnsi="Times New Roman" w:cs="Times New Roman"/>
          <w:b/>
          <w:bCs/>
          <w:sz w:val="26"/>
          <w:szCs w:val="26"/>
        </w:rPr>
      </w:pPr>
      <w:r>
        <w:rPr>
          <w:rFonts w:ascii="Times New Roman" w:hAnsi="Times New Roman" w:cs="Times New Roman"/>
          <w:sz w:val="26"/>
          <w:szCs w:val="26"/>
        </w:rPr>
        <w:t>Đánh giá loại:</w:t>
      </w:r>
    </w:p>
    <w:p w:rsidR="00557D1D" w:rsidRDefault="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557D1D" w:rsidRDefault="00380FE4">
      <w:pPr>
        <w:numPr>
          <w:ilvl w:val="0"/>
          <w:numId w:val="2"/>
        </w:numPr>
        <w:spacing w:after="0" w:line="24" w:lineRule="atLeast"/>
        <w:rPr>
          <w:rFonts w:ascii="Times New Roman" w:hAnsi="Times New Roman" w:cs="Times New Roman"/>
          <w:b/>
          <w:bCs/>
          <w:sz w:val="26"/>
          <w:szCs w:val="26"/>
        </w:rPr>
      </w:pPr>
      <w:r>
        <w:rPr>
          <w:rFonts w:ascii="Times New Roman" w:hAnsi="Times New Roman" w:cs="Times New Roman"/>
          <w:sz w:val="26"/>
          <w:szCs w:val="26"/>
        </w:rPr>
        <w:t>Điểm:……………(Bằng chữ:…………………………………………………..)</w:t>
      </w:r>
    </w:p>
    <w:p w:rsidR="00557D1D" w:rsidRDefault="00380FE4">
      <w:pPr>
        <w:spacing w:line="24" w:lineRule="atLeast"/>
        <w:ind w:firstLine="420"/>
        <w:jc w:val="right"/>
        <w:rPr>
          <w:rFonts w:ascii="Times New Roman" w:hAnsi="Times New Roman" w:cs="Times New Roman"/>
          <w:sz w:val="26"/>
          <w:szCs w:val="26"/>
        </w:rPr>
      </w:pPr>
      <w:r>
        <w:rPr>
          <w:rFonts w:ascii="Times New Roman" w:hAnsi="Times New Roman" w:cs="Times New Roman"/>
          <w:sz w:val="26"/>
          <w:szCs w:val="26"/>
        </w:rPr>
        <w:t>Tp.Hồ Chí Minh, ngày    tháng   năm 2018</w:t>
      </w:r>
    </w:p>
    <w:p w:rsidR="00557D1D" w:rsidRDefault="00380FE4">
      <w:pPr>
        <w:spacing w:line="24" w:lineRule="atLeast"/>
        <w:ind w:left="3360" w:firstLine="420"/>
        <w:jc w:val="center"/>
        <w:rPr>
          <w:rFonts w:ascii="Times New Roman" w:hAnsi="Times New Roman" w:cs="Times New Roman"/>
          <w:sz w:val="26"/>
          <w:szCs w:val="26"/>
        </w:rPr>
      </w:pPr>
      <w:r>
        <w:rPr>
          <w:rFonts w:ascii="Times New Roman" w:hAnsi="Times New Roman" w:cs="Times New Roman"/>
          <w:sz w:val="26"/>
          <w:szCs w:val="26"/>
        </w:rPr>
        <w:t>Giáo viên hướng dẫn</w:t>
      </w:r>
    </w:p>
    <w:p w:rsidR="00557D1D" w:rsidRDefault="00380FE4">
      <w:pPr>
        <w:spacing w:line="24" w:lineRule="atLeast"/>
        <w:ind w:left="3360" w:firstLine="420"/>
        <w:jc w:val="center"/>
        <w:rPr>
          <w:rFonts w:ascii="Times New Roman" w:hAnsi="Times New Roman" w:cs="Times New Roman"/>
          <w:sz w:val="26"/>
          <w:szCs w:val="26"/>
        </w:rPr>
      </w:pPr>
      <w:r>
        <w:rPr>
          <w:rFonts w:ascii="Times New Roman" w:hAnsi="Times New Roman" w:cs="Times New Roman"/>
          <w:sz w:val="26"/>
          <w:szCs w:val="26"/>
        </w:rPr>
        <w:t>(Ký &amp; ghi rõ họ tên)</w:t>
      </w:r>
    </w:p>
    <w:p w:rsidR="00557D1D" w:rsidRDefault="00557D1D">
      <w:pPr>
        <w:spacing w:line="24" w:lineRule="atLeast"/>
        <w:ind w:left="3360" w:firstLine="420"/>
        <w:jc w:val="center"/>
        <w:rPr>
          <w:rFonts w:ascii="Times New Roman" w:hAnsi="Times New Roman" w:cs="Times New Roman"/>
          <w:sz w:val="26"/>
          <w:szCs w:val="26"/>
        </w:rPr>
      </w:pPr>
    </w:p>
    <w:p w:rsidR="00557D1D" w:rsidRDefault="00557D1D">
      <w:pPr>
        <w:spacing w:line="24" w:lineRule="atLeast"/>
        <w:rPr>
          <w:rFonts w:ascii="Times New Roman" w:hAnsi="Times New Roman" w:cs="Times New Roman"/>
          <w:sz w:val="26"/>
          <w:szCs w:val="26"/>
        </w:rPr>
      </w:pPr>
    </w:p>
    <w:p w:rsidR="00557D1D" w:rsidRDefault="00380FE4">
      <w:pPr>
        <w:spacing w:line="24" w:lineRule="atLeast"/>
        <w:jc w:val="center"/>
        <w:rPr>
          <w:rFonts w:ascii="Times New Roman" w:hAnsi="Times New Roman" w:cs="Times New Roman"/>
          <w:sz w:val="26"/>
          <w:szCs w:val="26"/>
        </w:rPr>
      </w:pPr>
      <w:r>
        <w:rPr>
          <w:rFonts w:ascii="Times New Roman" w:hAnsi="Times New Roman" w:cs="Times New Roman"/>
          <w:sz w:val="26"/>
          <w:szCs w:val="26"/>
        </w:rPr>
        <w:t>Khoa ĐT CLC - ĐH SPKT TP.HCM</w:t>
      </w:r>
      <w:r>
        <w:rPr>
          <w:rFonts w:ascii="Times New Roman" w:hAnsi="Times New Roman" w:cs="Times New Roman"/>
          <w:sz w:val="26"/>
          <w:szCs w:val="26"/>
        </w:rPr>
        <w:br w:type="page"/>
      </w:r>
    </w:p>
    <w:p w:rsidR="00557D1D" w:rsidRDefault="00380FE4">
      <w:pPr>
        <w:spacing w:beforeLines="50" w:before="120" w:afterLines="50" w:after="120" w:line="24" w:lineRule="atLeast"/>
        <w:jc w:val="center"/>
        <w:rPr>
          <w:rFonts w:ascii="Times New Roman" w:hAnsi="Times New Roman" w:cs="Times New Roman"/>
          <w:b/>
          <w:bCs/>
          <w:sz w:val="26"/>
          <w:szCs w:val="26"/>
        </w:rPr>
      </w:pPr>
      <w:r>
        <w:rPr>
          <w:rFonts w:ascii="Times New Roman" w:hAnsi="Times New Roman" w:cs="Times New Roman"/>
          <w:b/>
          <w:bCs/>
          <w:noProof/>
          <w:sz w:val="26"/>
          <w:szCs w:val="26"/>
          <w:lang w:eastAsia="en-US"/>
        </w:rPr>
        <w:lastRenderedPageBreak/>
        <w:drawing>
          <wp:anchor distT="0" distB="0" distL="114300" distR="114300" simplePos="0" relativeHeight="251663360" behindDoc="1" locked="0" layoutInCell="1" allowOverlap="1">
            <wp:simplePos x="0" y="0"/>
            <wp:positionH relativeFrom="column">
              <wp:posOffset>127000</wp:posOffset>
            </wp:positionH>
            <wp:positionV relativeFrom="paragraph">
              <wp:posOffset>121920</wp:posOffset>
            </wp:positionV>
            <wp:extent cx="1860550" cy="619760"/>
            <wp:effectExtent l="0" t="0" r="6350" b="8890"/>
            <wp:wrapTight wrapText="bothSides">
              <wp:wrapPolygon edited="0">
                <wp:start x="0" y="0"/>
                <wp:lineTo x="0" y="21246"/>
                <wp:lineTo x="21453" y="21246"/>
                <wp:lineTo x="214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1860550" cy="619760"/>
                    </a:xfrm>
                    <a:prstGeom prst="rect">
                      <a:avLst/>
                    </a:prstGeom>
                    <a:noFill/>
                    <a:ln w="9525">
                      <a:noFill/>
                    </a:ln>
                  </pic:spPr>
                </pic:pic>
              </a:graphicData>
            </a:graphic>
          </wp:anchor>
        </w:drawing>
      </w:r>
      <w:r>
        <w:rPr>
          <w:rFonts w:ascii="Times New Roman" w:hAnsi="Times New Roman" w:cs="Times New Roman"/>
          <w:b/>
          <w:bCs/>
          <w:sz w:val="26"/>
          <w:szCs w:val="26"/>
        </w:rPr>
        <w:t>CỘNG HÒA XÃ HỘI CHỦ</w:t>
      </w:r>
      <w:bookmarkStart w:id="0" w:name="_GoBack"/>
      <w:bookmarkEnd w:id="0"/>
      <w:r>
        <w:rPr>
          <w:rFonts w:ascii="Times New Roman" w:hAnsi="Times New Roman" w:cs="Times New Roman"/>
          <w:b/>
          <w:bCs/>
          <w:sz w:val="26"/>
          <w:szCs w:val="26"/>
        </w:rPr>
        <w:t xml:space="preserve"> NGHĨA VIỆT NAM</w:t>
      </w:r>
    </w:p>
    <w:p w:rsidR="00557D1D" w:rsidRDefault="00380FE4">
      <w:pPr>
        <w:spacing w:beforeLines="50" w:before="120" w:afterLines="50" w:after="120" w:line="24" w:lineRule="atLeast"/>
        <w:ind w:leftChars="100" w:left="200"/>
        <w:jc w:val="center"/>
        <w:rPr>
          <w:rFonts w:ascii="Times New Roman" w:hAnsi="Times New Roman" w:cs="Times New Roman"/>
          <w:b/>
          <w:bCs/>
          <w:sz w:val="26"/>
          <w:szCs w:val="26"/>
        </w:rPr>
      </w:pPr>
      <w:r>
        <w:rPr>
          <w:rFonts w:ascii="Times New Roman" w:hAnsi="Times New Roman" w:cs="Times New Roman"/>
          <w:b/>
          <w:bCs/>
          <w:sz w:val="26"/>
          <w:szCs w:val="26"/>
        </w:rPr>
        <w:t>Độc lập – Tự do – Hạnh phúc</w:t>
      </w:r>
    </w:p>
    <w:p w:rsidR="00557D1D" w:rsidRDefault="00380FE4">
      <w:pPr>
        <w:spacing w:beforeLines="50" w:before="120" w:afterLines="50" w:after="120" w:line="24" w:lineRule="atLeast"/>
        <w:jc w:val="center"/>
        <w:rPr>
          <w:rFonts w:ascii="Times New Roman" w:hAnsi="Times New Roman" w:cs="Times New Roman"/>
          <w:b/>
          <w:bCs/>
          <w:sz w:val="26"/>
          <w:szCs w:val="26"/>
        </w:rPr>
      </w:pPr>
      <w:r>
        <w:rPr>
          <w:rFonts w:ascii="Times New Roman" w:hAnsi="Times New Roman" w:cs="Times New Roman"/>
          <w:b/>
          <w:bCs/>
          <w:sz w:val="26"/>
          <w:szCs w:val="26"/>
        </w:rPr>
        <w:t>*******</w:t>
      </w: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557D1D">
      <w:pPr>
        <w:spacing w:beforeLines="50" w:before="120" w:afterLines="50" w:after="120" w:line="24" w:lineRule="atLeast"/>
        <w:jc w:val="center"/>
        <w:rPr>
          <w:rFonts w:ascii="Times New Roman" w:hAnsi="Times New Roman" w:cs="Times New Roman"/>
          <w:b/>
          <w:bCs/>
          <w:sz w:val="26"/>
          <w:szCs w:val="26"/>
        </w:rPr>
      </w:pPr>
    </w:p>
    <w:p w:rsidR="00557D1D" w:rsidRDefault="00380FE4">
      <w:pPr>
        <w:spacing w:beforeLines="50" w:before="120" w:afterLines="50" w:after="120" w:line="24" w:lineRule="atLeast"/>
        <w:jc w:val="center"/>
        <w:rPr>
          <w:rFonts w:ascii="Times New Roman" w:hAnsi="Times New Roman" w:cs="Times New Roman"/>
          <w:b/>
          <w:bCs/>
          <w:sz w:val="32"/>
          <w:szCs w:val="32"/>
        </w:rPr>
      </w:pPr>
      <w:r>
        <w:rPr>
          <w:rFonts w:ascii="Times New Roman" w:hAnsi="Times New Roman" w:cs="Times New Roman"/>
          <w:b/>
          <w:bCs/>
          <w:sz w:val="32"/>
          <w:szCs w:val="32"/>
        </w:rPr>
        <w:t>PHIẾU NHẬN XÉT CỦ</w:t>
      </w:r>
      <w:r w:rsidR="00530966">
        <w:rPr>
          <w:rFonts w:ascii="Times New Roman" w:hAnsi="Times New Roman" w:cs="Times New Roman"/>
          <w:b/>
          <w:bCs/>
          <w:sz w:val="32"/>
          <w:szCs w:val="32"/>
        </w:rPr>
        <w:t>A GIẢNG</w:t>
      </w:r>
      <w:r>
        <w:rPr>
          <w:rFonts w:ascii="Times New Roman" w:hAnsi="Times New Roman" w:cs="Times New Roman"/>
          <w:b/>
          <w:bCs/>
          <w:sz w:val="32"/>
          <w:szCs w:val="32"/>
        </w:rPr>
        <w:t xml:space="preserve"> VIÊN PHẢN BIỆN</w:t>
      </w:r>
    </w:p>
    <w:p w:rsidR="00557D1D" w:rsidRDefault="00557D1D">
      <w:pPr>
        <w:spacing w:beforeLines="50" w:before="120" w:afterLines="50" w:after="120" w:line="24" w:lineRule="atLeast"/>
        <w:rPr>
          <w:rFonts w:ascii="Times New Roman" w:hAnsi="Times New Roman" w:cs="Times New Roman"/>
          <w:b/>
          <w:bCs/>
          <w:sz w:val="32"/>
          <w:szCs w:val="32"/>
        </w:rPr>
      </w:pPr>
    </w:p>
    <w:p w:rsidR="00557D1D" w:rsidRDefault="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 xml:space="preserve">Họ và tên sinh viên: Lục Thới Sang - Trần Quang Vinh </w:t>
      </w:r>
    </w:p>
    <w:p w:rsidR="00557D1D" w:rsidRDefault="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MSSV: 15110116 - 15110151</w:t>
      </w:r>
    </w:p>
    <w:p w:rsidR="00557D1D" w:rsidRDefault="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Ngành: Công nghệ thông tin</w:t>
      </w:r>
    </w:p>
    <w:p w:rsidR="00557D1D" w:rsidRDefault="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Tên đề tài: Áp dụng machine learning trong việc chẩn đoán các loại bênh do rối loạn nhịp tim gây ra.</w:t>
      </w:r>
    </w:p>
    <w:p w:rsidR="00557D1D" w:rsidRPr="00380FE4" w:rsidRDefault="00380FE4">
      <w:pPr>
        <w:spacing w:beforeLines="50" w:before="120" w:afterLines="50" w:after="120" w:line="24" w:lineRule="atLeast"/>
        <w:rPr>
          <w:rFonts w:ascii="Times New Roman" w:hAnsi="Times New Roman" w:cs="Times New Roman"/>
          <w:sz w:val="26"/>
          <w:szCs w:val="26"/>
          <w:lang w:val="vi-VN"/>
        </w:rPr>
      </w:pPr>
      <w:r>
        <w:rPr>
          <w:rFonts w:ascii="Times New Roman" w:hAnsi="Times New Roman" w:cs="Times New Roman"/>
          <w:sz w:val="26"/>
          <w:szCs w:val="26"/>
        </w:rPr>
        <w:t xml:space="preserve">Họ và tên giáo viên phản biện: </w:t>
      </w:r>
      <w:r>
        <w:rPr>
          <w:rFonts w:ascii="Times New Roman" w:hAnsi="Times New Roman" w:cs="Times New Roman"/>
          <w:sz w:val="26"/>
          <w:szCs w:val="26"/>
          <w:lang w:val="vi-VN"/>
        </w:rPr>
        <w:t>Hoàng Long</w:t>
      </w:r>
    </w:p>
    <w:p w:rsidR="00557D1D" w:rsidRDefault="00557D1D">
      <w:pPr>
        <w:spacing w:beforeLines="50" w:before="120" w:afterLines="50" w:after="120" w:line="24" w:lineRule="atLeast"/>
        <w:rPr>
          <w:rFonts w:ascii="Times New Roman" w:hAnsi="Times New Roman" w:cs="Times New Roman"/>
          <w:sz w:val="26"/>
          <w:szCs w:val="26"/>
        </w:rPr>
      </w:pPr>
    </w:p>
    <w:p w:rsidR="00557D1D" w:rsidRDefault="00380FE4">
      <w:pPr>
        <w:spacing w:beforeLines="50" w:before="120" w:afterLines="50" w:after="120" w:line="24" w:lineRule="atLeast"/>
        <w:rPr>
          <w:rFonts w:ascii="Times New Roman" w:hAnsi="Times New Roman" w:cs="Times New Roman"/>
          <w:b/>
          <w:bCs/>
          <w:sz w:val="26"/>
          <w:szCs w:val="26"/>
        </w:rPr>
      </w:pPr>
      <w:r>
        <w:rPr>
          <w:rFonts w:ascii="Times New Roman" w:hAnsi="Times New Roman" w:cs="Times New Roman"/>
          <w:b/>
          <w:bCs/>
          <w:sz w:val="26"/>
          <w:szCs w:val="26"/>
        </w:rPr>
        <w:t>NHẬN XÉT</w:t>
      </w:r>
    </w:p>
    <w:p w:rsidR="00557D1D" w:rsidRDefault="00380FE4">
      <w:pPr>
        <w:numPr>
          <w:ilvl w:val="0"/>
          <w:numId w:val="3"/>
        </w:numPr>
        <w:spacing w:after="0" w:line="24" w:lineRule="atLeast"/>
        <w:rPr>
          <w:rFonts w:ascii="Times New Roman" w:hAnsi="Times New Roman" w:cs="Times New Roman"/>
          <w:b/>
          <w:bCs/>
          <w:sz w:val="26"/>
          <w:szCs w:val="26"/>
        </w:rPr>
      </w:pPr>
      <w:r>
        <w:rPr>
          <w:rFonts w:ascii="Times New Roman" w:hAnsi="Times New Roman" w:cs="Times New Roman"/>
          <w:sz w:val="26"/>
          <w:szCs w:val="26"/>
        </w:rPr>
        <w:t>Về nội dung đề tài và khối lượng thực hiện:</w:t>
      </w:r>
    </w:p>
    <w:p w:rsidR="00557D1D" w:rsidRDefault="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557D1D" w:rsidRDefault="00380FE4">
      <w:pPr>
        <w:numPr>
          <w:ilvl w:val="0"/>
          <w:numId w:val="3"/>
        </w:numPr>
        <w:spacing w:after="0" w:line="24" w:lineRule="atLeast"/>
        <w:rPr>
          <w:rFonts w:ascii="Times New Roman" w:hAnsi="Times New Roman" w:cs="Times New Roman"/>
          <w:b/>
          <w:bCs/>
          <w:sz w:val="26"/>
          <w:szCs w:val="26"/>
        </w:rPr>
      </w:pPr>
      <w:r>
        <w:rPr>
          <w:rFonts w:ascii="Times New Roman" w:hAnsi="Times New Roman" w:cs="Times New Roman"/>
          <w:sz w:val="26"/>
          <w:szCs w:val="26"/>
        </w:rPr>
        <w:t>Ưu điểm:</w:t>
      </w:r>
    </w:p>
    <w:p w:rsidR="00557D1D" w:rsidRDefault="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557D1D" w:rsidRDefault="00380FE4">
      <w:pPr>
        <w:numPr>
          <w:ilvl w:val="0"/>
          <w:numId w:val="3"/>
        </w:numPr>
        <w:spacing w:after="0" w:line="24" w:lineRule="atLeast"/>
        <w:rPr>
          <w:rFonts w:ascii="Times New Roman" w:hAnsi="Times New Roman" w:cs="Times New Roman"/>
          <w:b/>
          <w:bCs/>
          <w:sz w:val="26"/>
          <w:szCs w:val="26"/>
        </w:rPr>
      </w:pPr>
      <w:r>
        <w:rPr>
          <w:rFonts w:ascii="Times New Roman" w:hAnsi="Times New Roman" w:cs="Times New Roman"/>
          <w:sz w:val="26"/>
          <w:szCs w:val="26"/>
        </w:rPr>
        <w:t>Khuyết điểm:</w:t>
      </w:r>
    </w:p>
    <w:p w:rsidR="00557D1D" w:rsidRDefault="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557D1D" w:rsidRDefault="00380FE4">
      <w:pPr>
        <w:numPr>
          <w:ilvl w:val="0"/>
          <w:numId w:val="3"/>
        </w:numPr>
        <w:spacing w:after="0" w:line="24" w:lineRule="atLeast"/>
        <w:rPr>
          <w:rFonts w:ascii="Times New Roman" w:hAnsi="Times New Roman" w:cs="Times New Roman"/>
          <w:b/>
          <w:bCs/>
          <w:sz w:val="26"/>
          <w:szCs w:val="26"/>
        </w:rPr>
      </w:pPr>
      <w:r>
        <w:rPr>
          <w:rFonts w:ascii="Times New Roman" w:hAnsi="Times New Roman" w:cs="Times New Roman"/>
          <w:sz w:val="26"/>
          <w:szCs w:val="26"/>
        </w:rPr>
        <w:t>Đề nghị cho bảo vệ hay không?</w:t>
      </w:r>
    </w:p>
    <w:p w:rsidR="00557D1D" w:rsidRDefault="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557D1D" w:rsidRDefault="00380FE4">
      <w:pPr>
        <w:numPr>
          <w:ilvl w:val="0"/>
          <w:numId w:val="3"/>
        </w:numPr>
        <w:spacing w:after="0" w:line="24" w:lineRule="atLeast"/>
        <w:rPr>
          <w:rFonts w:ascii="Times New Roman" w:hAnsi="Times New Roman" w:cs="Times New Roman"/>
          <w:b/>
          <w:bCs/>
          <w:sz w:val="26"/>
          <w:szCs w:val="26"/>
        </w:rPr>
      </w:pPr>
      <w:r>
        <w:rPr>
          <w:rFonts w:ascii="Times New Roman" w:hAnsi="Times New Roman" w:cs="Times New Roman"/>
          <w:sz w:val="26"/>
          <w:szCs w:val="26"/>
        </w:rPr>
        <w:t>Đánh giá loại:</w:t>
      </w:r>
    </w:p>
    <w:p w:rsidR="00557D1D" w:rsidRDefault="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557D1D" w:rsidRDefault="00380FE4">
      <w:pPr>
        <w:numPr>
          <w:ilvl w:val="0"/>
          <w:numId w:val="3"/>
        </w:numPr>
        <w:spacing w:after="0" w:line="24" w:lineRule="atLeast"/>
        <w:rPr>
          <w:rFonts w:ascii="Times New Roman" w:hAnsi="Times New Roman" w:cs="Times New Roman"/>
          <w:b/>
          <w:bCs/>
          <w:sz w:val="26"/>
          <w:szCs w:val="26"/>
        </w:rPr>
      </w:pPr>
      <w:r>
        <w:rPr>
          <w:rFonts w:ascii="Times New Roman" w:hAnsi="Times New Roman" w:cs="Times New Roman"/>
          <w:sz w:val="26"/>
          <w:szCs w:val="26"/>
        </w:rPr>
        <w:t>Điểm:……………(Bằng chữ:…………………………………………………..)</w:t>
      </w:r>
    </w:p>
    <w:p w:rsidR="00557D1D" w:rsidRDefault="00380FE4">
      <w:pPr>
        <w:spacing w:beforeLines="50" w:before="120" w:afterLines="50" w:after="120" w:line="24" w:lineRule="atLeast"/>
        <w:ind w:firstLine="420"/>
        <w:jc w:val="right"/>
        <w:rPr>
          <w:rFonts w:ascii="Times New Roman" w:hAnsi="Times New Roman" w:cs="Times New Roman"/>
          <w:sz w:val="26"/>
          <w:szCs w:val="26"/>
        </w:rPr>
      </w:pPr>
      <w:r>
        <w:rPr>
          <w:rFonts w:ascii="Times New Roman" w:hAnsi="Times New Roman" w:cs="Times New Roman"/>
          <w:sz w:val="26"/>
          <w:szCs w:val="26"/>
        </w:rPr>
        <w:t>Tp.Hồ Chí Minh, ngày    tháng   năm 2018</w:t>
      </w:r>
    </w:p>
    <w:p w:rsidR="00557D1D" w:rsidRDefault="00380FE4">
      <w:pPr>
        <w:spacing w:beforeLines="50" w:before="120" w:afterLines="50" w:after="120" w:line="24" w:lineRule="atLeast"/>
        <w:ind w:left="3360" w:firstLine="420"/>
        <w:jc w:val="center"/>
        <w:rPr>
          <w:rFonts w:ascii="Times New Roman" w:hAnsi="Times New Roman" w:cs="Times New Roman"/>
          <w:sz w:val="26"/>
          <w:szCs w:val="26"/>
        </w:rPr>
      </w:pPr>
      <w:r>
        <w:rPr>
          <w:rFonts w:ascii="Times New Roman" w:hAnsi="Times New Roman" w:cs="Times New Roman"/>
          <w:sz w:val="26"/>
          <w:szCs w:val="26"/>
        </w:rPr>
        <w:t>Giáo viên phản biện</w:t>
      </w:r>
    </w:p>
    <w:p w:rsidR="00557D1D" w:rsidRDefault="00380FE4">
      <w:pPr>
        <w:spacing w:beforeLines="50" w:before="120" w:afterLines="50" w:after="120" w:line="24" w:lineRule="atLeast"/>
        <w:ind w:left="3360" w:firstLine="420"/>
        <w:jc w:val="center"/>
        <w:rPr>
          <w:rFonts w:ascii="Times New Roman" w:hAnsi="Times New Roman" w:cs="Times New Roman"/>
          <w:sz w:val="26"/>
          <w:szCs w:val="26"/>
        </w:rPr>
      </w:pPr>
      <w:r>
        <w:rPr>
          <w:rFonts w:ascii="Times New Roman" w:hAnsi="Times New Roman" w:cs="Times New Roman"/>
          <w:sz w:val="26"/>
          <w:szCs w:val="26"/>
        </w:rPr>
        <w:t>(Ký &amp; ghi rõ họ tên)</w:t>
      </w:r>
    </w:p>
    <w:p w:rsidR="00557D1D" w:rsidRDefault="00557D1D">
      <w:pPr>
        <w:spacing w:beforeLines="50" w:before="120" w:afterLines="50" w:after="120" w:line="24" w:lineRule="atLeast"/>
        <w:jc w:val="right"/>
        <w:rPr>
          <w:rFonts w:ascii="Times New Roman" w:hAnsi="Times New Roman" w:cs="Times New Roman"/>
          <w:sz w:val="26"/>
          <w:szCs w:val="26"/>
        </w:rPr>
      </w:pPr>
    </w:p>
    <w:p w:rsidR="00557D1D" w:rsidRDefault="00557D1D">
      <w:pPr>
        <w:spacing w:beforeLines="50" w:before="120" w:afterLines="50" w:after="120" w:line="24" w:lineRule="atLeast"/>
        <w:jc w:val="right"/>
        <w:rPr>
          <w:rFonts w:ascii="Times New Roman" w:hAnsi="Times New Roman" w:cs="Times New Roman"/>
          <w:sz w:val="26"/>
          <w:szCs w:val="26"/>
        </w:rPr>
      </w:pPr>
    </w:p>
    <w:p w:rsidR="00557D1D" w:rsidRDefault="00380FE4">
      <w:pPr>
        <w:spacing w:beforeLines="50" w:before="120" w:afterLines="50" w:after="120" w:line="24" w:lineRule="atLeast"/>
        <w:jc w:val="center"/>
        <w:rPr>
          <w:rFonts w:ascii="Times New Roman" w:hAnsi="Times New Roman" w:cs="Times New Roman"/>
          <w:b/>
          <w:bCs/>
          <w:sz w:val="26"/>
          <w:szCs w:val="26"/>
        </w:rPr>
      </w:pPr>
      <w:r>
        <w:rPr>
          <w:rFonts w:ascii="Times New Roman" w:hAnsi="Times New Roman" w:cs="Times New Roman"/>
          <w:sz w:val="26"/>
          <w:szCs w:val="26"/>
        </w:rPr>
        <w:t>Khoa ĐT CLC - ĐH SPKT TP.HCM</w:t>
      </w:r>
      <w:r>
        <w:rPr>
          <w:rFonts w:ascii="Times New Roman" w:hAnsi="Times New Roman" w:cs="Times New Roman"/>
          <w:b/>
          <w:bCs/>
          <w:sz w:val="26"/>
          <w:szCs w:val="26"/>
        </w:rPr>
        <w:br w:type="page"/>
      </w:r>
    </w:p>
    <w:p w:rsidR="00380FE4" w:rsidRDefault="00380FE4" w:rsidP="00380FE4">
      <w:pPr>
        <w:spacing w:beforeLines="50" w:before="120" w:afterLines="50" w:after="120" w:line="24" w:lineRule="atLeast"/>
        <w:jc w:val="center"/>
        <w:rPr>
          <w:rFonts w:ascii="Times New Roman" w:hAnsi="Times New Roman" w:cs="Times New Roman"/>
          <w:b/>
          <w:bCs/>
          <w:sz w:val="26"/>
          <w:szCs w:val="26"/>
        </w:rPr>
      </w:pPr>
      <w:r>
        <w:rPr>
          <w:rFonts w:ascii="Times New Roman" w:hAnsi="Times New Roman" w:cs="Times New Roman"/>
          <w:b/>
          <w:bCs/>
          <w:noProof/>
          <w:sz w:val="26"/>
          <w:szCs w:val="26"/>
          <w:lang w:eastAsia="en-US"/>
        </w:rPr>
        <w:lastRenderedPageBreak/>
        <w:drawing>
          <wp:anchor distT="0" distB="0" distL="114300" distR="114300" simplePos="0" relativeHeight="251772928" behindDoc="1" locked="0" layoutInCell="1" allowOverlap="1" wp14:anchorId="42DBF006" wp14:editId="0A93DC3E">
            <wp:simplePos x="0" y="0"/>
            <wp:positionH relativeFrom="column">
              <wp:posOffset>127000</wp:posOffset>
            </wp:positionH>
            <wp:positionV relativeFrom="paragraph">
              <wp:posOffset>121920</wp:posOffset>
            </wp:positionV>
            <wp:extent cx="1860550" cy="619760"/>
            <wp:effectExtent l="0" t="0" r="6350" b="8890"/>
            <wp:wrapTight wrapText="bothSides">
              <wp:wrapPolygon edited="0">
                <wp:start x="0" y="0"/>
                <wp:lineTo x="0" y="21246"/>
                <wp:lineTo x="21453" y="21246"/>
                <wp:lineTo x="2145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1860550" cy="619760"/>
                    </a:xfrm>
                    <a:prstGeom prst="rect">
                      <a:avLst/>
                    </a:prstGeom>
                    <a:noFill/>
                    <a:ln w="9525">
                      <a:noFill/>
                    </a:ln>
                  </pic:spPr>
                </pic:pic>
              </a:graphicData>
            </a:graphic>
          </wp:anchor>
        </w:drawing>
      </w:r>
      <w:r>
        <w:rPr>
          <w:rFonts w:ascii="Times New Roman" w:hAnsi="Times New Roman" w:cs="Times New Roman"/>
          <w:b/>
          <w:bCs/>
          <w:sz w:val="26"/>
          <w:szCs w:val="26"/>
        </w:rPr>
        <w:t>CỘNG HÒA XÃ HỘI CHỦ NGHĨA VIỆT NAM</w:t>
      </w:r>
    </w:p>
    <w:p w:rsidR="00380FE4" w:rsidRDefault="00380FE4" w:rsidP="00380FE4">
      <w:pPr>
        <w:spacing w:beforeLines="50" w:before="120" w:afterLines="50" w:after="120" w:line="24" w:lineRule="atLeast"/>
        <w:ind w:leftChars="100" w:left="200"/>
        <w:jc w:val="center"/>
        <w:rPr>
          <w:rFonts w:ascii="Times New Roman" w:hAnsi="Times New Roman" w:cs="Times New Roman"/>
          <w:b/>
          <w:bCs/>
          <w:sz w:val="26"/>
          <w:szCs w:val="26"/>
        </w:rPr>
      </w:pPr>
      <w:r>
        <w:rPr>
          <w:rFonts w:ascii="Times New Roman" w:hAnsi="Times New Roman" w:cs="Times New Roman"/>
          <w:b/>
          <w:bCs/>
          <w:sz w:val="26"/>
          <w:szCs w:val="26"/>
        </w:rPr>
        <w:t>Độc lập – Tự do – Hạnh phúc</w:t>
      </w:r>
    </w:p>
    <w:p w:rsidR="00380FE4" w:rsidRDefault="00380FE4" w:rsidP="00380FE4">
      <w:pPr>
        <w:spacing w:beforeLines="50" w:before="120" w:afterLines="50" w:after="120" w:line="24" w:lineRule="atLeast"/>
        <w:jc w:val="center"/>
        <w:rPr>
          <w:rFonts w:ascii="Times New Roman" w:hAnsi="Times New Roman" w:cs="Times New Roman"/>
          <w:b/>
          <w:bCs/>
          <w:sz w:val="26"/>
          <w:szCs w:val="26"/>
        </w:rPr>
      </w:pPr>
      <w:r>
        <w:rPr>
          <w:rFonts w:ascii="Times New Roman" w:hAnsi="Times New Roman" w:cs="Times New Roman"/>
          <w:b/>
          <w:bCs/>
          <w:sz w:val="26"/>
          <w:szCs w:val="26"/>
        </w:rPr>
        <w:t>*******</w:t>
      </w:r>
    </w:p>
    <w:p w:rsidR="00380FE4" w:rsidRDefault="00380FE4" w:rsidP="00380FE4">
      <w:pPr>
        <w:spacing w:beforeLines="50" w:before="120" w:afterLines="50" w:after="120" w:line="24" w:lineRule="atLeast"/>
        <w:jc w:val="center"/>
        <w:rPr>
          <w:rFonts w:ascii="Times New Roman" w:hAnsi="Times New Roman" w:cs="Times New Roman"/>
          <w:b/>
          <w:bCs/>
          <w:sz w:val="26"/>
          <w:szCs w:val="26"/>
        </w:rPr>
      </w:pPr>
    </w:p>
    <w:p w:rsidR="00380FE4" w:rsidRDefault="00380FE4" w:rsidP="00380FE4">
      <w:pPr>
        <w:spacing w:beforeLines="50" w:before="120" w:afterLines="50" w:after="120" w:line="24" w:lineRule="atLeast"/>
        <w:jc w:val="center"/>
        <w:rPr>
          <w:rFonts w:ascii="Times New Roman" w:hAnsi="Times New Roman" w:cs="Times New Roman"/>
          <w:b/>
          <w:bCs/>
          <w:sz w:val="26"/>
          <w:szCs w:val="26"/>
        </w:rPr>
      </w:pPr>
    </w:p>
    <w:p w:rsidR="00380FE4" w:rsidRDefault="00380FE4" w:rsidP="00380FE4">
      <w:pPr>
        <w:spacing w:beforeLines="50" w:before="120" w:afterLines="50" w:after="120" w:line="24" w:lineRule="atLeast"/>
        <w:jc w:val="center"/>
        <w:rPr>
          <w:rFonts w:ascii="Times New Roman" w:hAnsi="Times New Roman" w:cs="Times New Roman"/>
          <w:b/>
          <w:bCs/>
          <w:sz w:val="32"/>
          <w:szCs w:val="32"/>
        </w:rPr>
      </w:pPr>
      <w:r>
        <w:rPr>
          <w:rFonts w:ascii="Times New Roman" w:hAnsi="Times New Roman" w:cs="Times New Roman"/>
          <w:b/>
          <w:bCs/>
          <w:sz w:val="32"/>
          <w:szCs w:val="32"/>
        </w:rPr>
        <w:t>PHIẾU NHẬN XÉT CỦ</w:t>
      </w:r>
      <w:r w:rsidR="00530966">
        <w:rPr>
          <w:rFonts w:ascii="Times New Roman" w:hAnsi="Times New Roman" w:cs="Times New Roman"/>
          <w:b/>
          <w:bCs/>
          <w:sz w:val="32"/>
          <w:szCs w:val="32"/>
        </w:rPr>
        <w:t>A GIẢNG</w:t>
      </w:r>
      <w:r>
        <w:rPr>
          <w:rFonts w:ascii="Times New Roman" w:hAnsi="Times New Roman" w:cs="Times New Roman"/>
          <w:b/>
          <w:bCs/>
          <w:sz w:val="32"/>
          <w:szCs w:val="32"/>
        </w:rPr>
        <w:t xml:space="preserve"> VIÊN PHẢN BIỆN</w:t>
      </w:r>
    </w:p>
    <w:p w:rsidR="00380FE4" w:rsidRDefault="00380FE4" w:rsidP="00380FE4">
      <w:pPr>
        <w:spacing w:beforeLines="50" w:before="120" w:afterLines="50" w:after="120" w:line="24" w:lineRule="atLeast"/>
        <w:rPr>
          <w:rFonts w:ascii="Times New Roman" w:hAnsi="Times New Roman" w:cs="Times New Roman"/>
          <w:b/>
          <w:bCs/>
          <w:sz w:val="32"/>
          <w:szCs w:val="32"/>
        </w:rPr>
      </w:pPr>
    </w:p>
    <w:p w:rsidR="00380FE4" w:rsidRDefault="00380FE4" w:rsidP="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 xml:space="preserve">Họ và tên sinh viên: Lục Thới Sang - Trần Quang Vinh </w:t>
      </w:r>
    </w:p>
    <w:p w:rsidR="00380FE4" w:rsidRDefault="00380FE4" w:rsidP="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MSSV: 15110116 - 15110151</w:t>
      </w:r>
    </w:p>
    <w:p w:rsidR="00380FE4" w:rsidRDefault="00380FE4" w:rsidP="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Ngành: Công nghệ thông tin</w:t>
      </w:r>
    </w:p>
    <w:p w:rsidR="00380FE4" w:rsidRDefault="00380FE4" w:rsidP="00380FE4">
      <w:pPr>
        <w:spacing w:beforeLines="50" w:before="120" w:afterLines="50" w:after="120" w:line="24" w:lineRule="atLeast"/>
        <w:rPr>
          <w:rFonts w:ascii="Times New Roman" w:hAnsi="Times New Roman" w:cs="Times New Roman"/>
          <w:sz w:val="26"/>
          <w:szCs w:val="26"/>
        </w:rPr>
      </w:pPr>
      <w:r>
        <w:rPr>
          <w:rFonts w:ascii="Times New Roman" w:hAnsi="Times New Roman" w:cs="Times New Roman"/>
          <w:sz w:val="26"/>
          <w:szCs w:val="26"/>
        </w:rPr>
        <w:t>Tên đề tài: Áp dụng machine learning trong việc chẩn đoán các loại bênh do rối loạn nhịp tim gây ra.</w:t>
      </w:r>
    </w:p>
    <w:p w:rsidR="00380FE4" w:rsidRPr="00380FE4" w:rsidRDefault="00380FE4" w:rsidP="00380FE4">
      <w:pPr>
        <w:spacing w:beforeLines="50" w:before="120" w:afterLines="50" w:after="120" w:line="24" w:lineRule="atLeast"/>
        <w:rPr>
          <w:rFonts w:ascii="Times New Roman" w:hAnsi="Times New Roman" w:cs="Times New Roman"/>
          <w:sz w:val="26"/>
          <w:szCs w:val="26"/>
          <w:lang w:val="vi-VN"/>
        </w:rPr>
      </w:pPr>
      <w:r>
        <w:rPr>
          <w:rFonts w:ascii="Times New Roman" w:hAnsi="Times New Roman" w:cs="Times New Roman"/>
          <w:sz w:val="26"/>
          <w:szCs w:val="26"/>
        </w:rPr>
        <w:t xml:space="preserve">Họ và tên giáo viên phản biện: </w:t>
      </w:r>
      <w:r>
        <w:rPr>
          <w:rFonts w:ascii="Times New Roman" w:hAnsi="Times New Roman" w:cs="Times New Roman"/>
          <w:sz w:val="26"/>
          <w:szCs w:val="26"/>
          <w:lang w:val="vi-VN"/>
        </w:rPr>
        <w:t>Nguyễn Thiên Bảo</w:t>
      </w:r>
    </w:p>
    <w:p w:rsidR="00380FE4" w:rsidRDefault="00380FE4" w:rsidP="00380FE4">
      <w:pPr>
        <w:spacing w:beforeLines="50" w:before="120" w:afterLines="50" w:after="120" w:line="24" w:lineRule="atLeast"/>
        <w:rPr>
          <w:rFonts w:ascii="Times New Roman" w:hAnsi="Times New Roman" w:cs="Times New Roman"/>
          <w:sz w:val="26"/>
          <w:szCs w:val="26"/>
        </w:rPr>
      </w:pPr>
    </w:p>
    <w:p w:rsidR="00380FE4" w:rsidRDefault="00380FE4" w:rsidP="00380FE4">
      <w:pPr>
        <w:spacing w:beforeLines="50" w:before="120" w:afterLines="50" w:after="120" w:line="24" w:lineRule="atLeast"/>
        <w:rPr>
          <w:rFonts w:ascii="Times New Roman" w:hAnsi="Times New Roman" w:cs="Times New Roman"/>
          <w:b/>
          <w:bCs/>
          <w:sz w:val="26"/>
          <w:szCs w:val="26"/>
        </w:rPr>
      </w:pPr>
      <w:r>
        <w:rPr>
          <w:rFonts w:ascii="Times New Roman" w:hAnsi="Times New Roman" w:cs="Times New Roman"/>
          <w:b/>
          <w:bCs/>
          <w:sz w:val="26"/>
          <w:szCs w:val="26"/>
        </w:rPr>
        <w:t>NHẬN XÉT</w:t>
      </w:r>
    </w:p>
    <w:p w:rsidR="00380FE4" w:rsidRDefault="00380FE4" w:rsidP="00380FE4">
      <w:pPr>
        <w:numPr>
          <w:ilvl w:val="0"/>
          <w:numId w:val="3"/>
        </w:numPr>
        <w:spacing w:after="0" w:line="24" w:lineRule="atLeast"/>
        <w:rPr>
          <w:rFonts w:ascii="Times New Roman" w:hAnsi="Times New Roman" w:cs="Times New Roman"/>
          <w:b/>
          <w:bCs/>
          <w:sz w:val="26"/>
          <w:szCs w:val="26"/>
        </w:rPr>
      </w:pPr>
      <w:r>
        <w:rPr>
          <w:rFonts w:ascii="Times New Roman" w:hAnsi="Times New Roman" w:cs="Times New Roman"/>
          <w:sz w:val="26"/>
          <w:szCs w:val="26"/>
        </w:rPr>
        <w:t>Về nội dung đề tài và khối lượng thực hiện:</w:t>
      </w:r>
    </w:p>
    <w:p w:rsidR="00380FE4" w:rsidRDefault="00380FE4" w:rsidP="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380FE4" w:rsidRDefault="00380FE4" w:rsidP="00380FE4">
      <w:pPr>
        <w:numPr>
          <w:ilvl w:val="0"/>
          <w:numId w:val="3"/>
        </w:numPr>
        <w:spacing w:after="0" w:line="24" w:lineRule="atLeast"/>
        <w:rPr>
          <w:rFonts w:ascii="Times New Roman" w:hAnsi="Times New Roman" w:cs="Times New Roman"/>
          <w:b/>
          <w:bCs/>
          <w:sz w:val="26"/>
          <w:szCs w:val="26"/>
        </w:rPr>
      </w:pPr>
      <w:r>
        <w:rPr>
          <w:rFonts w:ascii="Times New Roman" w:hAnsi="Times New Roman" w:cs="Times New Roman"/>
          <w:sz w:val="26"/>
          <w:szCs w:val="26"/>
        </w:rPr>
        <w:t>Ưu điểm:</w:t>
      </w:r>
    </w:p>
    <w:p w:rsidR="00380FE4" w:rsidRDefault="00380FE4" w:rsidP="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380FE4" w:rsidRDefault="00380FE4" w:rsidP="00380FE4">
      <w:pPr>
        <w:numPr>
          <w:ilvl w:val="0"/>
          <w:numId w:val="3"/>
        </w:numPr>
        <w:spacing w:after="0" w:line="24" w:lineRule="atLeast"/>
        <w:rPr>
          <w:rFonts w:ascii="Times New Roman" w:hAnsi="Times New Roman" w:cs="Times New Roman"/>
          <w:b/>
          <w:bCs/>
          <w:sz w:val="26"/>
          <w:szCs w:val="26"/>
        </w:rPr>
      </w:pPr>
      <w:r>
        <w:rPr>
          <w:rFonts w:ascii="Times New Roman" w:hAnsi="Times New Roman" w:cs="Times New Roman"/>
          <w:sz w:val="26"/>
          <w:szCs w:val="26"/>
        </w:rPr>
        <w:t>Khuyết điểm:</w:t>
      </w:r>
    </w:p>
    <w:p w:rsidR="00380FE4" w:rsidRDefault="00380FE4" w:rsidP="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380FE4" w:rsidRDefault="00380FE4" w:rsidP="00380FE4">
      <w:pPr>
        <w:numPr>
          <w:ilvl w:val="0"/>
          <w:numId w:val="3"/>
        </w:numPr>
        <w:spacing w:after="0" w:line="24" w:lineRule="atLeast"/>
        <w:rPr>
          <w:rFonts w:ascii="Times New Roman" w:hAnsi="Times New Roman" w:cs="Times New Roman"/>
          <w:b/>
          <w:bCs/>
          <w:sz w:val="26"/>
          <w:szCs w:val="26"/>
        </w:rPr>
      </w:pPr>
      <w:r>
        <w:rPr>
          <w:rFonts w:ascii="Times New Roman" w:hAnsi="Times New Roman" w:cs="Times New Roman"/>
          <w:sz w:val="26"/>
          <w:szCs w:val="26"/>
        </w:rPr>
        <w:t>Đề nghị cho bảo vệ hay không?</w:t>
      </w:r>
    </w:p>
    <w:p w:rsidR="00380FE4" w:rsidRDefault="00380FE4" w:rsidP="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380FE4" w:rsidRDefault="00380FE4" w:rsidP="00380FE4">
      <w:pPr>
        <w:numPr>
          <w:ilvl w:val="0"/>
          <w:numId w:val="3"/>
        </w:numPr>
        <w:spacing w:after="0" w:line="24" w:lineRule="atLeast"/>
        <w:rPr>
          <w:rFonts w:ascii="Times New Roman" w:hAnsi="Times New Roman" w:cs="Times New Roman"/>
          <w:b/>
          <w:bCs/>
          <w:sz w:val="26"/>
          <w:szCs w:val="26"/>
        </w:rPr>
      </w:pPr>
      <w:r>
        <w:rPr>
          <w:rFonts w:ascii="Times New Roman" w:hAnsi="Times New Roman" w:cs="Times New Roman"/>
          <w:sz w:val="26"/>
          <w:szCs w:val="26"/>
        </w:rPr>
        <w:t>Đánh giá loại:</w:t>
      </w:r>
    </w:p>
    <w:p w:rsidR="00380FE4" w:rsidRDefault="00380FE4" w:rsidP="00380FE4">
      <w:pPr>
        <w:spacing w:after="0" w:line="24" w:lineRule="atLeast"/>
        <w:rPr>
          <w:rFonts w:ascii="Times New Roman" w:hAnsi="Times New Roman" w:cs="Times New Roman"/>
          <w:sz w:val="26"/>
          <w:szCs w:val="26"/>
        </w:rPr>
      </w:pPr>
      <w:r>
        <w:rPr>
          <w:rFonts w:ascii="Times New Roman" w:hAnsi="Times New Roman" w:cs="Times New Roman"/>
          <w:sz w:val="26"/>
          <w:szCs w:val="26"/>
        </w:rPr>
        <w:t>….……………………………………………………………………………………</w:t>
      </w:r>
    </w:p>
    <w:p w:rsidR="00380FE4" w:rsidRDefault="00380FE4" w:rsidP="00380FE4">
      <w:pPr>
        <w:numPr>
          <w:ilvl w:val="0"/>
          <w:numId w:val="3"/>
        </w:numPr>
        <w:spacing w:after="0" w:line="24" w:lineRule="atLeast"/>
        <w:rPr>
          <w:rFonts w:ascii="Times New Roman" w:hAnsi="Times New Roman" w:cs="Times New Roman"/>
          <w:b/>
          <w:bCs/>
          <w:sz w:val="26"/>
          <w:szCs w:val="26"/>
        </w:rPr>
      </w:pPr>
      <w:r>
        <w:rPr>
          <w:rFonts w:ascii="Times New Roman" w:hAnsi="Times New Roman" w:cs="Times New Roman"/>
          <w:sz w:val="26"/>
          <w:szCs w:val="26"/>
        </w:rPr>
        <w:t>Điểm:……………(Bằng chữ:…………………………………………………..)</w:t>
      </w:r>
    </w:p>
    <w:p w:rsidR="00380FE4" w:rsidRDefault="00380FE4" w:rsidP="00380FE4">
      <w:pPr>
        <w:spacing w:beforeLines="50" w:before="120" w:afterLines="50" w:after="120" w:line="24" w:lineRule="atLeast"/>
        <w:ind w:firstLine="420"/>
        <w:jc w:val="right"/>
        <w:rPr>
          <w:rFonts w:ascii="Times New Roman" w:hAnsi="Times New Roman" w:cs="Times New Roman"/>
          <w:sz w:val="26"/>
          <w:szCs w:val="26"/>
        </w:rPr>
      </w:pPr>
      <w:r>
        <w:rPr>
          <w:rFonts w:ascii="Times New Roman" w:hAnsi="Times New Roman" w:cs="Times New Roman"/>
          <w:sz w:val="26"/>
          <w:szCs w:val="26"/>
        </w:rPr>
        <w:t>Tp.Hồ Chí Minh, ngày    tháng   năm 2018</w:t>
      </w:r>
    </w:p>
    <w:p w:rsidR="00380FE4" w:rsidRDefault="00380FE4" w:rsidP="00380FE4">
      <w:pPr>
        <w:spacing w:beforeLines="50" w:before="120" w:afterLines="50" w:after="120" w:line="24" w:lineRule="atLeast"/>
        <w:ind w:left="3360" w:firstLine="420"/>
        <w:jc w:val="center"/>
        <w:rPr>
          <w:rFonts w:ascii="Times New Roman" w:hAnsi="Times New Roman" w:cs="Times New Roman"/>
          <w:sz w:val="26"/>
          <w:szCs w:val="26"/>
        </w:rPr>
      </w:pPr>
      <w:r>
        <w:rPr>
          <w:rFonts w:ascii="Times New Roman" w:hAnsi="Times New Roman" w:cs="Times New Roman"/>
          <w:sz w:val="26"/>
          <w:szCs w:val="26"/>
        </w:rPr>
        <w:t>Giáo viên phản biện</w:t>
      </w:r>
    </w:p>
    <w:p w:rsidR="00380FE4" w:rsidRDefault="00380FE4" w:rsidP="00380FE4">
      <w:pPr>
        <w:spacing w:beforeLines="50" w:before="120" w:afterLines="50" w:after="120" w:line="24" w:lineRule="atLeast"/>
        <w:ind w:left="3360" w:firstLine="420"/>
        <w:jc w:val="center"/>
        <w:rPr>
          <w:rFonts w:ascii="Times New Roman" w:hAnsi="Times New Roman" w:cs="Times New Roman"/>
          <w:sz w:val="26"/>
          <w:szCs w:val="26"/>
        </w:rPr>
      </w:pPr>
      <w:r>
        <w:rPr>
          <w:rFonts w:ascii="Times New Roman" w:hAnsi="Times New Roman" w:cs="Times New Roman"/>
          <w:sz w:val="26"/>
          <w:szCs w:val="26"/>
        </w:rPr>
        <w:t>(Ký &amp; ghi rõ họ tên)</w:t>
      </w:r>
    </w:p>
    <w:p w:rsidR="00380FE4" w:rsidRDefault="00380FE4" w:rsidP="00380FE4">
      <w:pPr>
        <w:spacing w:beforeLines="50" w:before="120" w:afterLines="50" w:after="120" w:line="24" w:lineRule="atLeast"/>
        <w:jc w:val="right"/>
        <w:rPr>
          <w:rFonts w:ascii="Times New Roman" w:hAnsi="Times New Roman" w:cs="Times New Roman"/>
          <w:sz w:val="26"/>
          <w:szCs w:val="26"/>
        </w:rPr>
      </w:pPr>
    </w:p>
    <w:p w:rsidR="00380FE4" w:rsidRDefault="00380FE4" w:rsidP="00380FE4">
      <w:pPr>
        <w:spacing w:beforeLines="50" w:before="120" w:afterLines="50" w:after="120" w:line="24" w:lineRule="atLeast"/>
        <w:jc w:val="right"/>
        <w:rPr>
          <w:rFonts w:ascii="Times New Roman" w:hAnsi="Times New Roman" w:cs="Times New Roman"/>
          <w:sz w:val="26"/>
          <w:szCs w:val="26"/>
        </w:rPr>
      </w:pPr>
    </w:p>
    <w:p w:rsidR="00380FE4" w:rsidRDefault="00380FE4" w:rsidP="00380FE4">
      <w:pPr>
        <w:spacing w:beforeLines="50" w:before="120" w:afterLines="50" w:after="120" w:line="24" w:lineRule="atLeast"/>
        <w:jc w:val="center"/>
        <w:rPr>
          <w:rFonts w:ascii="Times New Roman" w:hAnsi="Times New Roman" w:cs="Times New Roman"/>
          <w:b/>
          <w:bCs/>
          <w:sz w:val="26"/>
          <w:szCs w:val="26"/>
        </w:rPr>
      </w:pPr>
      <w:r>
        <w:rPr>
          <w:rFonts w:ascii="Times New Roman" w:hAnsi="Times New Roman" w:cs="Times New Roman"/>
          <w:sz w:val="26"/>
          <w:szCs w:val="26"/>
        </w:rPr>
        <w:t>Khoa ĐT CLC - ĐH SPKT TP.HCM</w:t>
      </w:r>
      <w:r>
        <w:rPr>
          <w:rFonts w:ascii="Times New Roman" w:hAnsi="Times New Roman" w:cs="Times New Roman"/>
          <w:b/>
          <w:bCs/>
          <w:sz w:val="26"/>
          <w:szCs w:val="26"/>
        </w:rPr>
        <w:br w:type="page"/>
      </w:r>
    </w:p>
    <w:p w:rsidR="00380FE4" w:rsidRDefault="00380FE4">
      <w:pPr>
        <w:spacing w:beforeLines="50" w:before="120" w:afterLines="50" w:after="120" w:line="24" w:lineRule="atLeast"/>
        <w:jc w:val="center"/>
        <w:rPr>
          <w:rFonts w:ascii="Times New Roman" w:hAnsi="Times New Roman" w:cs="Times New Roman"/>
          <w:b/>
          <w:bCs/>
          <w:sz w:val="32"/>
          <w:szCs w:val="32"/>
        </w:rPr>
      </w:pPr>
    </w:p>
    <w:p w:rsidR="00380FE4" w:rsidRPr="00380FE4" w:rsidRDefault="00380FE4">
      <w:pPr>
        <w:spacing w:after="200" w:line="276" w:lineRule="auto"/>
        <w:rPr>
          <w:rFonts w:ascii="Times New Roman" w:hAnsi="Times New Roman" w:cs="Times New Roman"/>
          <w:b/>
          <w:bCs/>
          <w:sz w:val="32"/>
          <w:szCs w:val="32"/>
          <w:lang w:val="vi-VN"/>
        </w:rPr>
      </w:pPr>
    </w:p>
    <w:p w:rsidR="00557D1D" w:rsidRDefault="00380FE4">
      <w:pPr>
        <w:spacing w:beforeLines="50" w:before="120" w:afterLines="50" w:after="120" w:line="24" w:lineRule="atLeast"/>
        <w:jc w:val="center"/>
        <w:rPr>
          <w:rFonts w:ascii="Times New Roman" w:hAnsi="Times New Roman" w:cs="Times New Roman"/>
          <w:b/>
          <w:bCs/>
          <w:sz w:val="32"/>
          <w:szCs w:val="32"/>
        </w:rPr>
      </w:pPr>
      <w:r>
        <w:rPr>
          <w:rFonts w:ascii="Times New Roman" w:hAnsi="Times New Roman" w:cs="Times New Roman"/>
          <w:b/>
          <w:bCs/>
          <w:sz w:val="32"/>
          <w:szCs w:val="32"/>
        </w:rPr>
        <w:t>MỤC LỤC</w:t>
      </w:r>
    </w:p>
    <w:p w:rsidR="00557D1D" w:rsidRDefault="00380FE4">
      <w:pPr>
        <w:pStyle w:val="TOC1"/>
        <w:tabs>
          <w:tab w:val="right" w:leader="dot" w:pos="8732"/>
        </w:tabs>
        <w:rPr>
          <w:rFonts w:ascii="Times New Roman" w:hAnsi="Times New Roman" w:cs="Times New Roman"/>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TOC \o "1-4" \h \z \u </w:instrText>
      </w:r>
      <w:r>
        <w:rPr>
          <w:rFonts w:ascii="Times New Roman" w:hAnsi="Times New Roman" w:cs="Times New Roman"/>
          <w:bCs/>
          <w:sz w:val="26"/>
          <w:szCs w:val="26"/>
        </w:rPr>
        <w:fldChar w:fldCharType="separate"/>
      </w:r>
      <w:hyperlink w:anchor="_Toc17664" w:history="1">
        <w:r>
          <w:rPr>
            <w:rFonts w:ascii="Times New Roman" w:hAnsi="Times New Roman" w:cs="Times New Roman"/>
            <w:bCs/>
            <w:sz w:val="26"/>
            <w:szCs w:val="26"/>
          </w:rPr>
          <w:t>LỜI CẢM 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_Toc17664 </w:instrText>
        </w:r>
        <w:r>
          <w:rPr>
            <w:rFonts w:ascii="Times New Roman" w:hAnsi="Times New Roman" w:cs="Times New Roman"/>
            <w:sz w:val="26"/>
            <w:szCs w:val="26"/>
          </w:rPr>
          <w:fldChar w:fldCharType="separate"/>
        </w:r>
        <w:r w:rsidR="00530966">
          <w:rPr>
            <w:rFonts w:ascii="Times New Roman" w:hAnsi="Times New Roman" w:cs="Times New Roman"/>
            <w:noProof/>
            <w:sz w:val="26"/>
            <w:szCs w:val="26"/>
          </w:rPr>
          <w:t>8</w:t>
        </w:r>
        <w:r>
          <w:rPr>
            <w:rFonts w:ascii="Times New Roman" w:hAnsi="Times New Roman" w:cs="Times New Roman"/>
            <w:sz w:val="26"/>
            <w:szCs w:val="26"/>
          </w:rPr>
          <w:fldChar w:fldCharType="end"/>
        </w:r>
      </w:hyperlink>
    </w:p>
    <w:p w:rsidR="00557D1D" w:rsidRDefault="00530966">
      <w:pPr>
        <w:pStyle w:val="TOC1"/>
        <w:tabs>
          <w:tab w:val="right" w:leader="dot" w:pos="8732"/>
        </w:tabs>
        <w:rPr>
          <w:rFonts w:ascii="Times New Roman" w:hAnsi="Times New Roman" w:cs="Times New Roman"/>
          <w:sz w:val="26"/>
          <w:szCs w:val="26"/>
        </w:rPr>
      </w:pPr>
      <w:hyperlink w:anchor="_Toc1043" w:history="1">
        <w:r w:rsidR="00380FE4">
          <w:rPr>
            <w:rFonts w:ascii="Times New Roman" w:hAnsi="Times New Roman" w:cs="Times New Roman"/>
            <w:bCs/>
            <w:sz w:val="26"/>
            <w:szCs w:val="26"/>
          </w:rPr>
          <w:t>TÓM TẮT</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_Toc1043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i</w:t>
        </w:r>
        <w:r w:rsidR="00380FE4">
          <w:rPr>
            <w:rFonts w:ascii="Times New Roman" w:hAnsi="Times New Roman" w:cs="Times New Roman"/>
            <w:sz w:val="26"/>
            <w:szCs w:val="26"/>
          </w:rPr>
          <w:fldChar w:fldCharType="end"/>
        </w:r>
      </w:hyperlink>
    </w:p>
    <w:p w:rsidR="00557D1D" w:rsidRDefault="00530966">
      <w:pPr>
        <w:pStyle w:val="TOC1"/>
        <w:tabs>
          <w:tab w:val="right" w:leader="dot" w:pos="8732"/>
        </w:tabs>
        <w:rPr>
          <w:rFonts w:ascii="Times New Roman" w:hAnsi="Times New Roman" w:cs="Times New Roman"/>
          <w:sz w:val="26"/>
          <w:szCs w:val="26"/>
        </w:rPr>
      </w:pPr>
      <w:hyperlink w:anchor="_Toc24914" w:history="1">
        <w:r w:rsidR="00380FE4">
          <w:rPr>
            <w:rFonts w:ascii="Times New Roman" w:hAnsi="Times New Roman" w:cs="Times New Roman"/>
            <w:bCs/>
            <w:sz w:val="26"/>
            <w:szCs w:val="26"/>
          </w:rPr>
          <w:t>DANH MỤC CÁC TỪ VIẾT TẮT</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_Toc24914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ii</w:t>
        </w:r>
        <w:r w:rsidR="00380FE4">
          <w:rPr>
            <w:rFonts w:ascii="Times New Roman" w:hAnsi="Times New Roman" w:cs="Times New Roman"/>
            <w:sz w:val="26"/>
            <w:szCs w:val="26"/>
          </w:rPr>
          <w:fldChar w:fldCharType="end"/>
        </w:r>
      </w:hyperlink>
    </w:p>
    <w:p w:rsidR="00557D1D" w:rsidRDefault="00530966">
      <w:pPr>
        <w:pStyle w:val="TOC1"/>
        <w:tabs>
          <w:tab w:val="right" w:leader="dot" w:pos="8732"/>
        </w:tabs>
        <w:rPr>
          <w:rFonts w:ascii="Times New Roman" w:hAnsi="Times New Roman" w:cs="Times New Roman"/>
          <w:sz w:val="26"/>
          <w:szCs w:val="26"/>
        </w:rPr>
      </w:pPr>
      <w:hyperlink w:anchor="_Toc17754" w:history="1">
        <w:r w:rsidR="00380FE4">
          <w:rPr>
            <w:rFonts w:ascii="Times New Roman" w:hAnsi="Times New Roman" w:cs="Times New Roman"/>
            <w:bCs/>
            <w:sz w:val="26"/>
            <w:szCs w:val="26"/>
          </w:rPr>
          <w:t>DANH MỤC CÁC BẢNG BIỂU</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_Toc17754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iii</w:t>
        </w:r>
        <w:r w:rsidR="00380FE4">
          <w:rPr>
            <w:rFonts w:ascii="Times New Roman" w:hAnsi="Times New Roman" w:cs="Times New Roman"/>
            <w:sz w:val="26"/>
            <w:szCs w:val="26"/>
          </w:rPr>
          <w:fldChar w:fldCharType="end"/>
        </w:r>
      </w:hyperlink>
    </w:p>
    <w:p w:rsidR="00557D1D" w:rsidRDefault="00530966">
      <w:pPr>
        <w:pStyle w:val="TOC1"/>
        <w:tabs>
          <w:tab w:val="right" w:leader="dot" w:pos="8732"/>
        </w:tabs>
        <w:rPr>
          <w:rFonts w:ascii="Times New Roman" w:hAnsi="Times New Roman" w:cs="Times New Roman"/>
          <w:sz w:val="26"/>
          <w:szCs w:val="26"/>
        </w:rPr>
      </w:pPr>
      <w:hyperlink w:anchor="_Toc1125" w:history="1">
        <w:r w:rsidR="00380FE4">
          <w:rPr>
            <w:rFonts w:ascii="Times New Roman" w:hAnsi="Times New Roman" w:cs="Times New Roman"/>
            <w:bCs/>
            <w:sz w:val="26"/>
            <w:szCs w:val="26"/>
          </w:rPr>
          <w:t>DANH SÁCH CÁC HÌNH ẢNH, BIỂU ĐỒ</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_Toc1125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iv</w:t>
        </w:r>
        <w:r w:rsidR="00380FE4">
          <w:rPr>
            <w:rFonts w:ascii="Times New Roman" w:hAnsi="Times New Roman" w:cs="Times New Roman"/>
            <w:sz w:val="26"/>
            <w:szCs w:val="26"/>
          </w:rPr>
          <w:fldChar w:fldCharType="end"/>
        </w:r>
      </w:hyperlink>
    </w:p>
    <w:p w:rsidR="00557D1D" w:rsidRDefault="00530966">
      <w:pPr>
        <w:pStyle w:val="TOC1"/>
        <w:tabs>
          <w:tab w:val="right" w:leader="dot" w:pos="8732"/>
        </w:tabs>
        <w:rPr>
          <w:rFonts w:ascii="Times New Roman" w:hAnsi="Times New Roman" w:cs="Times New Roman"/>
          <w:sz w:val="26"/>
          <w:szCs w:val="26"/>
        </w:rPr>
      </w:pPr>
      <w:hyperlink w:anchor="_Toc10897" w:history="1">
        <w:r w:rsidR="00380FE4">
          <w:rPr>
            <w:rFonts w:ascii="Times New Roman" w:hAnsi="Times New Roman" w:cs="Times New Roman"/>
            <w:bCs/>
            <w:sz w:val="26"/>
            <w:szCs w:val="26"/>
          </w:rPr>
          <w:t>TÀI LIỆU THAM KHẢO</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_Toc10897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v</w:t>
        </w:r>
        <w:r w:rsidR="00380FE4">
          <w:rPr>
            <w:rFonts w:ascii="Times New Roman" w:hAnsi="Times New Roman" w:cs="Times New Roman"/>
            <w:sz w:val="26"/>
            <w:szCs w:val="26"/>
          </w:rPr>
          <w:fldChar w:fldCharType="end"/>
        </w:r>
      </w:hyperlink>
    </w:p>
    <w:p w:rsidR="00557D1D" w:rsidRDefault="00530966">
      <w:pPr>
        <w:pStyle w:val="TOC1"/>
        <w:tabs>
          <w:tab w:val="right" w:leader="dot" w:pos="8732"/>
        </w:tabs>
        <w:rPr>
          <w:rFonts w:ascii="Times New Roman" w:hAnsi="Times New Roman" w:cs="Times New Roman"/>
          <w:sz w:val="26"/>
          <w:szCs w:val="26"/>
        </w:rPr>
      </w:pPr>
      <w:hyperlink w:anchor="_Toc24601" w:history="1">
        <w:r w:rsidR="00380FE4">
          <w:rPr>
            <w:rFonts w:ascii="Times New Roman" w:hAnsi="Times New Roman" w:cs="Times New Roman"/>
            <w:bCs/>
            <w:sz w:val="26"/>
            <w:szCs w:val="26"/>
          </w:rPr>
          <w:t>Chương 1: TỔNG QUAN</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_Toc24601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4490" w:history="1">
        <w:r w:rsidR="00380FE4">
          <w:rPr>
            <w:rFonts w:ascii="Times New Roman" w:hAnsi="Times New Roman" w:cs="Times New Roman"/>
            <w:bCs/>
            <w:sz w:val="26"/>
            <w:szCs w:val="26"/>
          </w:rPr>
          <w:t>1.1. Kiến thức chung về chứng rối loạn nhịp tim</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_Toc4490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26763" w:history="1">
        <w:r w:rsidR="00380FE4">
          <w:rPr>
            <w:rFonts w:ascii="Times New Roman" w:hAnsi="Times New Roman" w:cs="Times New Roman"/>
            <w:bCs/>
            <w:sz w:val="26"/>
            <w:szCs w:val="26"/>
          </w:rPr>
          <w:t>1.2. Kiến thức cơ bản về điện tâm đồ (ECG)</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_Toc26763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4</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31936" w:history="1">
        <w:r w:rsidR="00380FE4">
          <w:rPr>
            <w:rFonts w:ascii="Times New Roman" w:hAnsi="Times New Roman" w:cs="Times New Roman"/>
            <w:bCs/>
            <w:sz w:val="26"/>
            <w:szCs w:val="26"/>
          </w:rPr>
          <w:t>1.3. Đặt vấn đề</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_Toc31936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9</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28356" w:history="1">
        <w:r w:rsidR="00380FE4">
          <w:rPr>
            <w:rFonts w:ascii="Times New Roman" w:hAnsi="Times New Roman" w:cs="Times New Roman"/>
            <w:bCs/>
            <w:sz w:val="26"/>
            <w:szCs w:val="26"/>
          </w:rPr>
          <w:t>1.4. Mục tiêu đề tài</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_Toc28356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11</w:t>
        </w:r>
        <w:r w:rsidR="00380FE4">
          <w:rPr>
            <w:rFonts w:ascii="Times New Roman" w:hAnsi="Times New Roman" w:cs="Times New Roman"/>
            <w:sz w:val="26"/>
            <w:szCs w:val="26"/>
          </w:rPr>
          <w:fldChar w:fldCharType="end"/>
        </w:r>
      </w:hyperlink>
    </w:p>
    <w:p w:rsidR="00557D1D" w:rsidRDefault="00530966">
      <w:pPr>
        <w:pStyle w:val="TOC1"/>
        <w:tabs>
          <w:tab w:val="right" w:leader="dot" w:pos="8732"/>
        </w:tabs>
        <w:rPr>
          <w:rFonts w:ascii="Times New Roman" w:hAnsi="Times New Roman" w:cs="Times New Roman"/>
          <w:sz w:val="26"/>
          <w:szCs w:val="26"/>
        </w:rPr>
      </w:pPr>
      <w:hyperlink w:anchor="_Toc18480" w:history="1">
        <w:r w:rsidR="00380FE4">
          <w:rPr>
            <w:rFonts w:ascii="Times New Roman" w:hAnsi="Times New Roman" w:cs="Times New Roman"/>
            <w:bCs/>
            <w:sz w:val="26"/>
            <w:szCs w:val="26"/>
          </w:rPr>
          <w:t>Chương 2: CƠ SỞ LÝ THUYẾT</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_Toc18480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12</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1459" w:history="1">
        <w:r w:rsidR="00380FE4">
          <w:rPr>
            <w:rFonts w:ascii="Times New Roman" w:hAnsi="Times New Roman" w:cs="Times New Roman"/>
            <w:bCs/>
            <w:sz w:val="26"/>
            <w:szCs w:val="26"/>
          </w:rPr>
          <w:t>2.1. Chức năng chính của hệ thống</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_Toc1459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12</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10054" w:history="1">
        <w:r w:rsidR="00380FE4">
          <w:rPr>
            <w:rFonts w:ascii="Times New Roman" w:hAnsi="Times New Roman" w:cs="Times New Roman"/>
            <w:bCs/>
            <w:sz w:val="26"/>
            <w:szCs w:val="26"/>
          </w:rPr>
          <w:t>2.2. Mô tả hệ thống</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_Toc10054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12</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19949" w:history="1">
        <w:r w:rsidR="00380FE4">
          <w:rPr>
            <w:rFonts w:ascii="Times New Roman" w:hAnsi="Times New Roman" w:cs="Times New Roman"/>
            <w:bCs/>
            <w:sz w:val="26"/>
            <w:szCs w:val="26"/>
          </w:rPr>
          <w:t>2.3. Cấu trúc hệ thống</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_Toc19949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12</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6811" w:history="1">
        <w:r w:rsidR="00380FE4">
          <w:rPr>
            <w:rFonts w:ascii="Times New Roman" w:hAnsi="Times New Roman" w:cs="Times New Roman"/>
            <w:bCs/>
            <w:sz w:val="26"/>
            <w:szCs w:val="26"/>
          </w:rPr>
          <w:t>2.4. Thuật toán áp dụng</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_Toc6811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15</w:t>
        </w:r>
        <w:r w:rsidR="00380FE4">
          <w:rPr>
            <w:rFonts w:ascii="Times New Roman" w:hAnsi="Times New Roman" w:cs="Times New Roman"/>
            <w:sz w:val="26"/>
            <w:szCs w:val="26"/>
          </w:rPr>
          <w:fldChar w:fldCharType="end"/>
        </w:r>
      </w:hyperlink>
    </w:p>
    <w:p w:rsidR="00557D1D" w:rsidRDefault="00530966">
      <w:pPr>
        <w:pStyle w:val="TOC1"/>
        <w:tabs>
          <w:tab w:val="right" w:pos="3600"/>
          <w:tab w:val="right" w:leader="dot" w:pos="8732"/>
        </w:tabs>
        <w:rPr>
          <w:rFonts w:ascii="Times New Roman" w:hAnsi="Times New Roman" w:cs="Times New Roman"/>
          <w:sz w:val="26"/>
          <w:szCs w:val="26"/>
        </w:rPr>
      </w:pPr>
      <w:hyperlink w:anchor="_Toc25406" w:history="1">
        <w:r w:rsidR="00380FE4">
          <w:rPr>
            <w:rFonts w:ascii="Times New Roman" w:hAnsi="Times New Roman" w:cs="Times New Roman"/>
            <w:bCs/>
            <w:sz w:val="26"/>
            <w:szCs w:val="26"/>
          </w:rPr>
          <w:t>Chương 3:</w:t>
        </w:r>
        <w:r w:rsidR="00380FE4">
          <w:rPr>
            <w:rFonts w:ascii="Times New Roman" w:hAnsi="Times New Roman" w:cs="Times New Roman"/>
            <w:bCs/>
            <w:sz w:val="26"/>
            <w:szCs w:val="26"/>
          </w:rPr>
          <w:tab/>
          <w:t>CÁCH THỨC HOẠT ĐỘNG CỦA HỆ THỐNG</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_Toc25406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29</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27645" w:history="1">
        <w:r w:rsidR="00380FE4">
          <w:rPr>
            <w:rFonts w:ascii="Times New Roman" w:hAnsi="Times New Roman" w:cs="Times New Roman"/>
            <w:bCs/>
            <w:sz w:val="26"/>
            <w:szCs w:val="26"/>
          </w:rPr>
          <w:t>3.1. Tập dữ liệu</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_Toc27645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29</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5689" w:history="1">
        <w:r w:rsidR="00380FE4">
          <w:rPr>
            <w:rFonts w:ascii="Times New Roman" w:hAnsi="Times New Roman" w:cs="Times New Roman"/>
            <w:bCs/>
            <w:sz w:val="26"/>
            <w:szCs w:val="26"/>
          </w:rPr>
          <w:t>3.2. Tiền xử lý dữ liệu</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_Toc5689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29</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779" w:history="1">
        <w:r w:rsidR="00380FE4">
          <w:rPr>
            <w:rFonts w:ascii="Times New Roman" w:hAnsi="Times New Roman" w:cs="Times New Roman"/>
            <w:bCs/>
            <w:sz w:val="26"/>
            <w:szCs w:val="26"/>
          </w:rPr>
          <w:t>3.3. Đánh giá model</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_Toc779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30</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3897" w:history="1">
        <w:r w:rsidR="00380FE4">
          <w:rPr>
            <w:rFonts w:ascii="Times New Roman" w:hAnsi="Times New Roman" w:cs="Times New Roman"/>
            <w:bCs/>
            <w:sz w:val="26"/>
            <w:szCs w:val="26"/>
          </w:rPr>
          <w:t>Chương 4: ĐÁNH GIÁ KIỂM NGHIỆM HỆ THỐNG</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_Toc3897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36</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29486" w:history="1">
        <w:r w:rsidR="00380FE4">
          <w:rPr>
            <w:rFonts w:ascii="Times New Roman" w:hAnsi="Times New Roman" w:cs="Times New Roman"/>
            <w:bCs/>
            <w:sz w:val="26"/>
            <w:szCs w:val="26"/>
          </w:rPr>
          <w:t>4.1. Phân tích dữ liệu và kết quả</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_Toc29486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36</w:t>
        </w:r>
        <w:r w:rsidR="00380FE4">
          <w:rPr>
            <w:rFonts w:ascii="Times New Roman" w:hAnsi="Times New Roman" w:cs="Times New Roman"/>
            <w:sz w:val="26"/>
            <w:szCs w:val="26"/>
          </w:rPr>
          <w:fldChar w:fldCharType="end"/>
        </w:r>
      </w:hyperlink>
    </w:p>
    <w:p w:rsidR="00557D1D" w:rsidRDefault="00530966">
      <w:pPr>
        <w:pStyle w:val="TOC1"/>
        <w:tabs>
          <w:tab w:val="right" w:leader="dot" w:pos="8732"/>
        </w:tabs>
        <w:rPr>
          <w:rFonts w:ascii="Times New Roman" w:hAnsi="Times New Roman" w:cs="Times New Roman"/>
          <w:sz w:val="26"/>
          <w:szCs w:val="26"/>
        </w:rPr>
      </w:pPr>
      <w:hyperlink w:anchor="_Toc27776" w:history="1">
        <w:r w:rsidR="00380FE4">
          <w:rPr>
            <w:rFonts w:ascii="Times New Roman" w:hAnsi="Times New Roman" w:cs="Times New Roman"/>
            <w:bCs/>
            <w:sz w:val="26"/>
            <w:szCs w:val="26"/>
          </w:rPr>
          <w:t>Chương 5: KẾT LUẬN</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_Toc27776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37</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5353" w:history="1">
        <w:r w:rsidR="00380FE4">
          <w:rPr>
            <w:rFonts w:ascii="Times New Roman" w:hAnsi="Times New Roman" w:cs="Times New Roman"/>
            <w:bCs/>
            <w:sz w:val="26"/>
            <w:szCs w:val="26"/>
          </w:rPr>
          <w:t>5.1. Tổng kết</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_Toc5353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37</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4800" w:history="1">
        <w:r w:rsidR="00380FE4">
          <w:rPr>
            <w:rFonts w:ascii="Times New Roman" w:hAnsi="Times New Roman" w:cs="Times New Roman"/>
            <w:bCs/>
            <w:sz w:val="26"/>
            <w:szCs w:val="26"/>
          </w:rPr>
          <w:t>5.2. Hạn chế gặp phải</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_Toc4800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37</w:t>
        </w:r>
        <w:r w:rsidR="00380FE4">
          <w:rPr>
            <w:rFonts w:ascii="Times New Roman" w:hAnsi="Times New Roman" w:cs="Times New Roman"/>
            <w:sz w:val="26"/>
            <w:szCs w:val="26"/>
          </w:rPr>
          <w:fldChar w:fldCharType="end"/>
        </w:r>
      </w:hyperlink>
    </w:p>
    <w:p w:rsidR="00557D1D" w:rsidRDefault="00530966">
      <w:pPr>
        <w:pStyle w:val="TOC2"/>
        <w:tabs>
          <w:tab w:val="right" w:leader="dot" w:pos="8732"/>
        </w:tabs>
        <w:rPr>
          <w:rFonts w:ascii="Times New Roman" w:hAnsi="Times New Roman" w:cs="Times New Roman"/>
          <w:sz w:val="26"/>
          <w:szCs w:val="26"/>
        </w:rPr>
      </w:pPr>
      <w:hyperlink w:anchor="_Toc22389" w:history="1">
        <w:r w:rsidR="00380FE4">
          <w:rPr>
            <w:rFonts w:ascii="Times New Roman" w:hAnsi="Times New Roman" w:cs="Times New Roman"/>
            <w:bCs/>
            <w:sz w:val="26"/>
            <w:szCs w:val="26"/>
          </w:rPr>
          <w:t>5.3. Hướng phát triển</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_Toc22389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37</w:t>
        </w:r>
        <w:r w:rsidR="00380FE4">
          <w:rPr>
            <w:rFonts w:ascii="Times New Roman" w:hAnsi="Times New Roman" w:cs="Times New Roman"/>
            <w:sz w:val="26"/>
            <w:szCs w:val="26"/>
          </w:rPr>
          <w:fldChar w:fldCharType="end"/>
        </w:r>
      </w:hyperlink>
    </w:p>
    <w:p w:rsidR="00557D1D" w:rsidRDefault="00380FE4">
      <w:pPr>
        <w:spacing w:after="0" w:line="360" w:lineRule="auto"/>
        <w:jc w:val="both"/>
        <w:rPr>
          <w:rFonts w:ascii="Times New Roman" w:hAnsi="Times New Roman" w:cs="Times New Roman"/>
          <w:b/>
          <w:bCs/>
          <w:sz w:val="32"/>
          <w:szCs w:val="32"/>
        </w:rPr>
      </w:pPr>
      <w:r>
        <w:rPr>
          <w:rFonts w:ascii="Times New Roman" w:hAnsi="Times New Roman" w:cs="Times New Roman"/>
          <w:bCs/>
          <w:sz w:val="26"/>
          <w:szCs w:val="26"/>
        </w:rPr>
        <w:fldChar w:fldCharType="end"/>
      </w:r>
    </w:p>
    <w:p w:rsidR="00557D1D" w:rsidRDefault="00380FE4">
      <w:pPr>
        <w:rPr>
          <w:rFonts w:ascii="Times New Roman" w:hAnsi="Times New Roman" w:cs="Times New Roman"/>
          <w:b/>
          <w:bCs/>
          <w:sz w:val="32"/>
          <w:szCs w:val="32"/>
        </w:rPr>
      </w:pPr>
      <w:r>
        <w:rPr>
          <w:rFonts w:ascii="Times New Roman" w:hAnsi="Times New Roman" w:cs="Times New Roman"/>
          <w:b/>
          <w:bCs/>
          <w:sz w:val="32"/>
          <w:szCs w:val="32"/>
        </w:rPr>
        <w:lastRenderedPageBreak/>
        <w:br w:type="page"/>
      </w:r>
    </w:p>
    <w:p w:rsidR="00557D1D" w:rsidRDefault="00380FE4">
      <w:pPr>
        <w:spacing w:beforeLines="50" w:before="120" w:afterLines="50" w:after="120" w:line="24" w:lineRule="atLeast"/>
        <w:jc w:val="center"/>
        <w:outlineLvl w:val="0"/>
        <w:rPr>
          <w:rFonts w:ascii="Times New Roman" w:hAnsi="Times New Roman" w:cs="Times New Roman"/>
          <w:b/>
          <w:bCs/>
          <w:sz w:val="32"/>
          <w:szCs w:val="32"/>
        </w:rPr>
      </w:pPr>
      <w:bookmarkStart w:id="1" w:name="_Toc17664"/>
      <w:r>
        <w:rPr>
          <w:rFonts w:ascii="Times New Roman" w:hAnsi="Times New Roman" w:cs="Times New Roman"/>
          <w:b/>
          <w:bCs/>
          <w:sz w:val="32"/>
          <w:szCs w:val="32"/>
        </w:rPr>
        <w:lastRenderedPageBreak/>
        <w:t>LỜI CẢM ƠN</w:t>
      </w:r>
      <w:bookmarkEnd w:id="1"/>
    </w:p>
    <w:p w:rsidR="00557D1D" w:rsidRDefault="00557D1D">
      <w:pPr>
        <w:spacing w:beforeLines="50" w:before="120" w:afterLines="50" w:after="120" w:line="24" w:lineRule="atLeast"/>
        <w:jc w:val="center"/>
        <w:rPr>
          <w:rFonts w:ascii="Times New Roman" w:hAnsi="Times New Roman" w:cs="Times New Roman"/>
          <w:b/>
          <w:bCs/>
          <w:sz w:val="32"/>
          <w:szCs w:val="32"/>
        </w:rPr>
      </w:pPr>
    </w:p>
    <w:p w:rsidR="00557D1D" w:rsidRDefault="00380FE4">
      <w:pPr>
        <w:spacing w:beforeLines="50" w:before="120" w:afterLines="50" w:after="120" w:line="360" w:lineRule="auto"/>
        <w:ind w:firstLine="420"/>
        <w:jc w:val="both"/>
        <w:rPr>
          <w:rFonts w:ascii="Times New Roman" w:hAnsi="Times New Roman" w:cs="Times New Roman"/>
          <w:sz w:val="26"/>
          <w:szCs w:val="26"/>
        </w:rPr>
      </w:pPr>
      <w:r>
        <w:rPr>
          <w:rFonts w:ascii="Times New Roman" w:hAnsi="Times New Roman" w:cs="Times New Roman"/>
          <w:sz w:val="26"/>
          <w:szCs w:val="26"/>
        </w:rPr>
        <w:t>Tiểu luận này được hoàn thành tại Trường Đại học Sư phạm kỹ thuật TP.HCM. Chúng em xin bày tỏ lòng biết ơn đối với cha mẹ, thầy cô, bạn bè là những người đã liên tục ủng hộ, khích lệ chúng em hoàn thành được bài tiểu luận này.</w:t>
      </w:r>
    </w:p>
    <w:p w:rsidR="00557D1D" w:rsidRDefault="00380FE4">
      <w:pPr>
        <w:spacing w:beforeLines="50" w:before="120" w:afterLines="50" w:after="120" w:line="360" w:lineRule="auto"/>
        <w:jc w:val="both"/>
        <w:rPr>
          <w:rFonts w:ascii="Times New Roman" w:hAnsi="Times New Roman" w:cs="Times New Roman"/>
          <w:sz w:val="26"/>
          <w:szCs w:val="26"/>
        </w:rPr>
      </w:pPr>
      <w:r>
        <w:rPr>
          <w:rFonts w:ascii="Times New Roman" w:hAnsi="Times New Roman" w:cs="Times New Roman"/>
          <w:sz w:val="26"/>
          <w:szCs w:val="26"/>
        </w:rPr>
        <w:t>Xin chân thành cảm ơn nhà trường Đại học Sư phạm kỹ thuật TP.HCM đã tạo điều kiện và cơ hội để chúng em thực hành, nghiên cứu đề tài “Chẩn đoán các loại bệnh do rối loạn nhịp tim gây ra”.</w:t>
      </w:r>
    </w:p>
    <w:p w:rsidR="00557D1D" w:rsidRDefault="00380FE4">
      <w:pPr>
        <w:spacing w:beforeLines="50" w:before="120" w:afterLines="50" w:after="120" w:line="360" w:lineRule="auto"/>
        <w:jc w:val="both"/>
        <w:rPr>
          <w:rFonts w:ascii="Times New Roman" w:hAnsi="Times New Roman" w:cs="Times New Roman"/>
          <w:sz w:val="26"/>
          <w:szCs w:val="26"/>
        </w:rPr>
      </w:pPr>
      <w:r>
        <w:rPr>
          <w:rFonts w:ascii="Times New Roman" w:hAnsi="Times New Roman" w:cs="Times New Roman"/>
          <w:sz w:val="26"/>
          <w:szCs w:val="26"/>
        </w:rPr>
        <w:t>Xin chân thành cảm ơn thầy Vũ Quang Huy đã trực tiếp hướng dẫn, giúp đỡ chúng em với những kiến thức về các thuật toán Machine Learning, về cách xử lý cơ sở dữ liệu trong suốt quá trình thực hiện đề tài.</w:t>
      </w:r>
    </w:p>
    <w:p w:rsidR="00557D1D" w:rsidRDefault="00380FE4">
      <w:pPr>
        <w:spacing w:beforeLines="50" w:before="120" w:afterLines="50" w:after="120" w:line="360" w:lineRule="auto"/>
        <w:jc w:val="both"/>
        <w:rPr>
          <w:rFonts w:ascii="Times New Roman" w:hAnsi="Times New Roman" w:cs="Times New Roman"/>
          <w:sz w:val="26"/>
          <w:szCs w:val="26"/>
        </w:rPr>
      </w:pPr>
      <w:r>
        <w:rPr>
          <w:rFonts w:ascii="Times New Roman" w:hAnsi="Times New Roman" w:cs="Times New Roman"/>
          <w:sz w:val="26"/>
          <w:szCs w:val="26"/>
        </w:rPr>
        <w:t>Xin chân thành cảm ơn các thầy cô giảng viên của Trường Đại học Sư phạm kỹ thuật TP.HCM đã trang bị cho chúng em những kiến thức chuyên ngành Công nghệ Thông tin để chúng em có cơ sở thực hiện đề tài.</w:t>
      </w:r>
    </w:p>
    <w:p w:rsidR="00557D1D" w:rsidRDefault="00380FE4">
      <w:pPr>
        <w:spacing w:beforeLines="50" w:before="120" w:afterLines="50" w:after="120" w:line="360" w:lineRule="auto"/>
        <w:jc w:val="both"/>
        <w:rPr>
          <w:rFonts w:ascii="Times New Roman" w:hAnsi="Times New Roman" w:cs="Times New Roman"/>
          <w:sz w:val="26"/>
          <w:szCs w:val="26"/>
        </w:rPr>
      </w:pPr>
      <w:r>
        <w:rPr>
          <w:rFonts w:ascii="Times New Roman" w:hAnsi="Times New Roman" w:cs="Times New Roman"/>
          <w:sz w:val="26"/>
          <w:szCs w:val="26"/>
        </w:rPr>
        <w:t>Xin cảm ơn những tác giả các bài báo về Machine Learning về Khoa tim mạch đã có những nghiên cứu, tài liệu để chúng em tham khảo khi thực hiện đề tài.</w:t>
      </w:r>
    </w:p>
    <w:p w:rsidR="00557D1D" w:rsidRDefault="00380FE4">
      <w:pPr>
        <w:spacing w:beforeLines="50" w:before="120" w:afterLines="50" w:after="120" w:line="360" w:lineRule="auto"/>
        <w:jc w:val="both"/>
        <w:rPr>
          <w:rFonts w:ascii="Times New Roman" w:hAnsi="Times New Roman" w:cs="Times New Roman"/>
          <w:sz w:val="26"/>
          <w:szCs w:val="26"/>
        </w:rPr>
      </w:pPr>
      <w:r>
        <w:rPr>
          <w:rFonts w:ascii="Times New Roman" w:hAnsi="Times New Roman" w:cs="Times New Roman"/>
          <w:sz w:val="26"/>
          <w:szCs w:val="26"/>
        </w:rPr>
        <w:t>Xin cảm ơn các bạn sinh viên Trường Đại học Sư phạm kỹ thuật TP.HCM đã cho những ý kiến, đóng góp, khích lệ, đã tạo động lực cho chúng em thực hiện đề tài</w:t>
      </w:r>
    </w:p>
    <w:p w:rsidR="00557D1D" w:rsidRDefault="00380FE4">
      <w:pPr>
        <w:spacing w:beforeLines="50" w:before="120" w:afterLines="50" w:after="120" w:line="360" w:lineRule="auto"/>
        <w:jc w:val="both"/>
        <w:rPr>
          <w:rFonts w:ascii="Times New Roman" w:hAnsi="Times New Roman" w:cs="Times New Roman"/>
          <w:sz w:val="26"/>
          <w:szCs w:val="26"/>
        </w:rPr>
      </w:pPr>
      <w:r>
        <w:rPr>
          <w:rFonts w:ascii="Times New Roman" w:hAnsi="Times New Roman" w:cs="Times New Roman"/>
          <w:sz w:val="26"/>
          <w:szCs w:val="26"/>
        </w:rPr>
        <w:t>Chúng em rất mong nhận được ý kiến đóng góp, phê bình của quý thầy cô</w:t>
      </w:r>
    </w:p>
    <w:p w:rsidR="00557D1D" w:rsidRDefault="00557D1D">
      <w:pPr>
        <w:spacing w:beforeLines="50" w:before="120" w:afterLines="50" w:after="120" w:line="24" w:lineRule="atLeast"/>
        <w:rPr>
          <w:rFonts w:ascii="Times New Roman" w:hAnsi="Times New Roman" w:cs="Times New Roman"/>
          <w:sz w:val="26"/>
          <w:szCs w:val="26"/>
        </w:rPr>
      </w:pPr>
    </w:p>
    <w:p w:rsidR="00557D1D" w:rsidRDefault="00380FE4">
      <w:pPr>
        <w:spacing w:beforeLines="50" w:before="120" w:afterLines="50" w:after="120" w:line="24" w:lineRule="atLeast"/>
        <w:ind w:left="5880"/>
        <w:rPr>
          <w:rFonts w:ascii="Times New Roman" w:hAnsi="Times New Roman" w:cs="Times New Roman"/>
          <w:sz w:val="26"/>
          <w:szCs w:val="26"/>
        </w:rPr>
      </w:pPr>
      <w:r>
        <w:rPr>
          <w:rFonts w:ascii="Times New Roman" w:hAnsi="Times New Roman" w:cs="Times New Roman"/>
          <w:sz w:val="26"/>
          <w:szCs w:val="26"/>
        </w:rPr>
        <w:t>Xin chân thành cảm ơn!</w:t>
      </w:r>
    </w:p>
    <w:p w:rsidR="00557D1D" w:rsidRDefault="00557D1D">
      <w:pPr>
        <w:spacing w:beforeLines="50" w:before="120" w:afterLines="50" w:after="120" w:line="24" w:lineRule="atLeast"/>
        <w:jc w:val="center"/>
        <w:rPr>
          <w:rFonts w:ascii="Times New Roman" w:hAnsi="Times New Roman" w:cs="Times New Roman"/>
          <w:b/>
          <w:bCs/>
          <w:sz w:val="32"/>
          <w:szCs w:val="32"/>
        </w:rPr>
        <w:sectPr w:rsidR="00557D1D">
          <w:pgSz w:w="11850" w:h="16783"/>
          <w:pgMar w:top="1701" w:right="1134" w:bottom="1984" w:left="1984" w:header="1134" w:footer="1134" w:gutter="0"/>
          <w:pgBorders w:display="firstPage">
            <w:top w:val="twistedLines1" w:sz="31" w:space="1" w:color="auto"/>
            <w:left w:val="twistedLines1" w:sz="31" w:space="4" w:color="auto"/>
            <w:bottom w:val="twistedLines1" w:sz="31" w:space="1" w:color="auto"/>
            <w:right w:val="twistedLines1" w:sz="31" w:space="4" w:color="auto"/>
          </w:pgBorders>
          <w:cols w:space="0"/>
          <w:docGrid w:linePitch="360"/>
        </w:sectPr>
      </w:pPr>
    </w:p>
    <w:p w:rsidR="00557D1D" w:rsidRDefault="00380FE4">
      <w:pPr>
        <w:spacing w:beforeLines="50" w:before="120" w:afterLines="50" w:after="120" w:line="24" w:lineRule="atLeast"/>
        <w:jc w:val="center"/>
        <w:outlineLvl w:val="0"/>
        <w:rPr>
          <w:rFonts w:ascii="Times New Roman" w:hAnsi="Times New Roman" w:cs="Times New Roman"/>
          <w:b/>
          <w:bCs/>
          <w:sz w:val="32"/>
          <w:szCs w:val="32"/>
        </w:rPr>
      </w:pPr>
      <w:bookmarkStart w:id="2" w:name="_Toc1043"/>
      <w:r>
        <w:rPr>
          <w:rFonts w:ascii="Times New Roman" w:hAnsi="Times New Roman" w:cs="Times New Roman"/>
          <w:b/>
          <w:bCs/>
          <w:sz w:val="32"/>
          <w:szCs w:val="32"/>
        </w:rPr>
        <w:lastRenderedPageBreak/>
        <w:t>TÓM TẮT</w:t>
      </w:r>
      <w:bookmarkEnd w:id="2"/>
    </w:p>
    <w:p w:rsidR="00557D1D" w:rsidRDefault="00557D1D">
      <w:pPr>
        <w:spacing w:beforeLines="50" w:before="120" w:afterLines="50" w:after="120" w:line="24" w:lineRule="atLeast"/>
        <w:jc w:val="both"/>
        <w:rPr>
          <w:rFonts w:ascii="Times New Roman" w:hAnsi="Times New Roman" w:cs="Times New Roman"/>
          <w:b/>
          <w:bCs/>
          <w:sz w:val="26"/>
          <w:szCs w:val="26"/>
        </w:rPr>
      </w:pPr>
    </w:p>
    <w:p w:rsidR="00557D1D" w:rsidRDefault="00380FE4">
      <w:pPr>
        <w:spacing w:beforeLines="50" w:before="120" w:afterLines="50" w:after="120" w:line="360" w:lineRule="auto"/>
        <w:jc w:val="both"/>
        <w:rPr>
          <w:rFonts w:ascii="Times New Roman" w:hAnsi="Times New Roman" w:cs="Times New Roman"/>
          <w:bCs/>
          <w:sz w:val="32"/>
          <w:szCs w:val="32"/>
        </w:rPr>
      </w:pPr>
      <w:r>
        <w:rPr>
          <w:rFonts w:ascii="Times New Roman" w:hAnsi="Times New Roman" w:cs="Times New Roman"/>
          <w:bCs/>
          <w:sz w:val="26"/>
          <w:szCs w:val="26"/>
        </w:rPr>
        <w:t>Chứng rối loạn nhịp tim là một nhóm bệnh trong đó hoạt động điện của tim là bất thường, nhanh hơn hoặc chậm hơn bình thường. Nó là nguyên nhân tử vong hàng đầu cho cả nam và nữ trên thế giới. Các số liệu thống kê qua các trang thông tin cho thấy:</w:t>
      </w:r>
    </w:p>
    <w:p w:rsidR="00557D1D" w:rsidRDefault="00380FE4">
      <w:pPr>
        <w:pStyle w:val="ListParagraph"/>
        <w:numPr>
          <w:ilvl w:val="0"/>
          <w:numId w:val="4"/>
        </w:numPr>
        <w:spacing w:beforeLines="50" w:before="120" w:afterLines="50" w:after="120" w:line="360" w:lineRule="auto"/>
        <w:jc w:val="both"/>
        <w:rPr>
          <w:rFonts w:ascii="Times New Roman" w:hAnsi="Times New Roman" w:cs="Times New Roman"/>
          <w:bCs/>
          <w:sz w:val="26"/>
          <w:szCs w:val="26"/>
        </w:rPr>
      </w:pPr>
      <w:r>
        <w:rPr>
          <w:rFonts w:ascii="Times New Roman" w:hAnsi="Times New Roman" w:cs="Times New Roman"/>
          <w:bCs/>
          <w:sz w:val="26"/>
          <w:szCs w:val="26"/>
        </w:rPr>
        <w:t>200 000 người ở Việt Nam chết vì bệnh tim mỗi năm – chiếm ¼ ca tử vong.</w:t>
      </w:r>
    </w:p>
    <w:p w:rsidR="00557D1D" w:rsidRDefault="00380FE4">
      <w:pPr>
        <w:pStyle w:val="ListParagraph"/>
        <w:numPr>
          <w:ilvl w:val="0"/>
          <w:numId w:val="4"/>
        </w:numPr>
        <w:spacing w:beforeLines="50" w:before="120" w:afterLines="50" w:after="120" w:line="360" w:lineRule="auto"/>
        <w:jc w:val="both"/>
        <w:rPr>
          <w:rFonts w:ascii="Times New Roman" w:hAnsi="Times New Roman" w:cs="Times New Roman"/>
          <w:bCs/>
          <w:sz w:val="26"/>
          <w:szCs w:val="26"/>
        </w:rPr>
      </w:pPr>
      <w:r>
        <w:rPr>
          <w:rFonts w:ascii="Times New Roman" w:hAnsi="Times New Roman" w:cs="Times New Roman"/>
          <w:bCs/>
          <w:sz w:val="26"/>
          <w:szCs w:val="26"/>
        </w:rPr>
        <w:t>24,3% và 24,1% tương ứng là tỉ lệ các ca tử vong của người da trắng và người Mỹ gốc Phi.</w:t>
      </w:r>
    </w:p>
    <w:p w:rsidR="00557D1D" w:rsidRDefault="00380FE4">
      <w:pPr>
        <w:pStyle w:val="ListParagraph"/>
        <w:numPr>
          <w:ilvl w:val="0"/>
          <w:numId w:val="4"/>
        </w:numPr>
        <w:spacing w:beforeLines="50" w:before="120" w:afterLines="50" w:after="120" w:line="360" w:lineRule="auto"/>
        <w:jc w:val="both"/>
        <w:rPr>
          <w:rFonts w:ascii="Times New Roman" w:hAnsi="Times New Roman" w:cs="Times New Roman"/>
          <w:bCs/>
          <w:sz w:val="26"/>
          <w:szCs w:val="26"/>
        </w:rPr>
      </w:pPr>
      <w:r>
        <w:rPr>
          <w:rFonts w:ascii="Times New Roman" w:hAnsi="Times New Roman" w:cs="Times New Roman"/>
          <w:bCs/>
          <w:sz w:val="26"/>
          <w:szCs w:val="26"/>
        </w:rPr>
        <w:t>Hơn 80% các ca tử vong trên thế giới do bệnh tim xảy ra ở các nước thu nhập thấp và thu nhập trung bình.</w:t>
      </w:r>
    </w:p>
    <w:p w:rsidR="00557D1D" w:rsidRDefault="00380FE4">
      <w:pPr>
        <w:spacing w:beforeLines="50" w:before="120" w:afterLines="50" w:after="120"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Trong đề tài này, nhóm sẽ lên kế hoạch chuẩn đoán nhịp tim dựa trên hồ sơ bệnh án của bệnh nhân được đo bằng máy điện tâm đồ (ECG). Mục tiêu của chúng mình là để phân loại bệnh nhân vào một trong những lớp sau: nhịp tim nhanh, nhịp tim chậm dựa trên các phép đo Điện tâm đồ (ECG) của họ và giúp chúng tôi hiểu biết thêm về ứng dụng học máy trong lĩnh vực y khoa. </w:t>
      </w:r>
    </w:p>
    <w:p w:rsidR="00557D1D" w:rsidRDefault="00380FE4">
      <w:pPr>
        <w:spacing w:beforeLines="50" w:before="120" w:afterLines="50" w:after="120" w:line="360" w:lineRule="auto"/>
        <w:jc w:val="both"/>
        <w:rPr>
          <w:rFonts w:ascii="Times New Roman" w:hAnsi="Times New Roman" w:cs="Times New Roman"/>
          <w:bCs/>
          <w:sz w:val="26"/>
          <w:szCs w:val="26"/>
        </w:rPr>
      </w:pPr>
      <w:r>
        <w:rPr>
          <w:rFonts w:ascii="Times New Roman" w:hAnsi="Times New Roman" w:cs="Times New Roman"/>
          <w:bCs/>
          <w:sz w:val="26"/>
          <w:szCs w:val="26"/>
        </w:rPr>
        <w:t>Sau lựa chọn tính năng thích hợp, nhóm dự định giải quyết vấn đề này vấn đề bằng cách sử dụng thuật toán SVM và PCA trong Machine Learning.</w:t>
      </w:r>
    </w:p>
    <w:p w:rsidR="00557D1D" w:rsidRDefault="00380FE4">
      <w:pPr>
        <w:spacing w:beforeLines="50" w:before="120" w:afterLines="50" w:after="120" w:line="360" w:lineRule="auto"/>
        <w:jc w:val="both"/>
        <w:rPr>
          <w:rFonts w:ascii="Times New Roman" w:hAnsi="Times New Roman" w:cs="Times New Roman"/>
          <w:bCs/>
          <w:sz w:val="26"/>
          <w:szCs w:val="26"/>
        </w:rPr>
      </w:pPr>
      <w:r>
        <w:rPr>
          <w:rFonts w:ascii="Times New Roman" w:hAnsi="Times New Roman" w:cs="Times New Roman"/>
          <w:bCs/>
          <w:sz w:val="26"/>
          <w:szCs w:val="26"/>
        </w:rPr>
        <w:t>Bài toán đặt ra phải giải quyết được những yêu cầu sau:</w:t>
      </w:r>
    </w:p>
    <w:p w:rsidR="00557D1D" w:rsidRDefault="00380FE4">
      <w:pPr>
        <w:pStyle w:val="ListParagraph"/>
        <w:numPr>
          <w:ilvl w:val="0"/>
          <w:numId w:val="5"/>
        </w:numPr>
        <w:spacing w:beforeLines="50" w:before="120" w:afterLines="50" w:after="120" w:line="360" w:lineRule="auto"/>
        <w:ind w:left="851"/>
        <w:jc w:val="both"/>
        <w:rPr>
          <w:rFonts w:ascii="Times New Roman" w:hAnsi="Times New Roman" w:cs="Times New Roman"/>
          <w:bCs/>
          <w:sz w:val="26"/>
          <w:szCs w:val="26"/>
        </w:rPr>
      </w:pPr>
      <w:r>
        <w:rPr>
          <w:rFonts w:ascii="Times New Roman" w:hAnsi="Times New Roman" w:cs="Times New Roman"/>
          <w:bCs/>
          <w:sz w:val="26"/>
          <w:szCs w:val="26"/>
        </w:rPr>
        <w:t>Nhận dạng được những bệnh nhân mắc qua file dữ liệu đầu vào từ máy điện tâm đồ.</w:t>
      </w:r>
    </w:p>
    <w:p w:rsidR="00557D1D" w:rsidRDefault="00380FE4">
      <w:pPr>
        <w:spacing w:beforeLines="50" w:before="120" w:afterLines="50" w:after="120" w:line="360" w:lineRule="auto"/>
        <w:jc w:val="both"/>
        <w:rPr>
          <w:rFonts w:ascii="Times New Roman" w:hAnsi="Times New Roman" w:cs="Times New Roman"/>
          <w:b/>
          <w:bCs/>
          <w:sz w:val="26"/>
          <w:szCs w:val="26"/>
        </w:rPr>
      </w:pPr>
      <w:r>
        <w:rPr>
          <w:rFonts w:ascii="Times New Roman" w:hAnsi="Times New Roman" w:cs="Times New Roman"/>
          <w:bCs/>
          <w:sz w:val="26"/>
          <w:szCs w:val="26"/>
        </w:rPr>
        <w:t>Tiến hành nhận dạng và xử lí dữ liệu bằng thuật toán SVM và PCA.</w:t>
      </w:r>
      <w:r>
        <w:rPr>
          <w:rFonts w:ascii="Times New Roman" w:hAnsi="Times New Roman" w:cs="Times New Roman"/>
          <w:b/>
          <w:bCs/>
          <w:sz w:val="26"/>
          <w:szCs w:val="26"/>
        </w:rPr>
        <w:br w:type="page"/>
      </w:r>
    </w:p>
    <w:p w:rsidR="00557D1D" w:rsidRDefault="00380FE4">
      <w:pPr>
        <w:spacing w:beforeLines="50" w:before="120" w:afterLines="50" w:after="120" w:line="24" w:lineRule="atLeast"/>
        <w:jc w:val="center"/>
        <w:outlineLvl w:val="0"/>
        <w:rPr>
          <w:rFonts w:ascii="Times New Roman" w:hAnsi="Times New Roman" w:cs="Times New Roman"/>
          <w:b/>
          <w:bCs/>
          <w:sz w:val="32"/>
          <w:szCs w:val="32"/>
        </w:rPr>
      </w:pPr>
      <w:bookmarkStart w:id="3" w:name="_Toc24914"/>
      <w:r>
        <w:rPr>
          <w:rFonts w:ascii="Times New Roman" w:hAnsi="Times New Roman" w:cs="Times New Roman"/>
          <w:b/>
          <w:bCs/>
          <w:sz w:val="32"/>
          <w:szCs w:val="32"/>
        </w:rPr>
        <w:lastRenderedPageBreak/>
        <w:t>DANH MỤC CÁC TỪ VIẾT TẮT</w:t>
      </w:r>
      <w:bookmarkEnd w:id="3"/>
    </w:p>
    <w:p w:rsidR="00557D1D" w:rsidRDefault="00557D1D">
      <w:pPr>
        <w:spacing w:beforeLines="50" w:before="120" w:afterLines="50" w:after="120" w:line="24" w:lineRule="atLeast"/>
        <w:ind w:left="360"/>
        <w:rPr>
          <w:rFonts w:ascii="Times New Roman" w:hAnsi="Times New Roman" w:cs="Times New Roman"/>
          <w:sz w:val="26"/>
          <w:szCs w:val="26"/>
        </w:rPr>
      </w:pPr>
    </w:p>
    <w:p w:rsidR="00557D1D" w:rsidRDefault="00380FE4">
      <w:pPr>
        <w:spacing w:beforeLines="50" w:before="120" w:afterLines="50" w:after="120" w:line="24" w:lineRule="atLeast"/>
        <w:ind w:left="360"/>
        <w:jc w:val="both"/>
        <w:rPr>
          <w:rFonts w:ascii="Times New Roman" w:hAnsi="Times New Roman" w:cs="Times New Roman"/>
          <w:sz w:val="26"/>
          <w:szCs w:val="26"/>
        </w:rPr>
      </w:pPr>
      <w:r>
        <w:rPr>
          <w:rFonts w:ascii="Times New Roman" w:hAnsi="Times New Roman" w:cs="Times New Roman"/>
          <w:sz w:val="26"/>
          <w:szCs w:val="26"/>
        </w:rPr>
        <w:t xml:space="preserve">SVM: Support Vector Machine </w:t>
      </w:r>
    </w:p>
    <w:p w:rsidR="00557D1D" w:rsidRDefault="00380FE4">
      <w:pPr>
        <w:spacing w:beforeLines="50" w:before="120" w:afterLines="50" w:after="120" w:line="24" w:lineRule="atLeast"/>
        <w:ind w:left="360"/>
        <w:jc w:val="both"/>
        <w:rPr>
          <w:rFonts w:ascii="Times New Roman" w:hAnsi="Times New Roman" w:cs="Times New Roman"/>
          <w:b/>
          <w:bCs/>
          <w:sz w:val="26"/>
          <w:szCs w:val="26"/>
        </w:rPr>
      </w:pPr>
      <w:r>
        <w:rPr>
          <w:rFonts w:ascii="Times New Roman" w:hAnsi="Times New Roman" w:cs="Times New Roman"/>
          <w:sz w:val="26"/>
          <w:szCs w:val="26"/>
        </w:rPr>
        <w:t xml:space="preserve">PCA: Principal Component Analysis </w:t>
      </w:r>
    </w:p>
    <w:p w:rsidR="00557D1D" w:rsidRDefault="00380FE4">
      <w:pPr>
        <w:spacing w:beforeLines="50" w:before="120" w:afterLines="50" w:after="120" w:line="24" w:lineRule="atLeast"/>
        <w:ind w:leftChars="1300" w:left="2600"/>
        <w:jc w:val="both"/>
        <w:rPr>
          <w:rFonts w:ascii="Times New Roman" w:hAnsi="Times New Roman" w:cs="Times New Roman"/>
          <w:b/>
          <w:bCs/>
          <w:sz w:val="26"/>
          <w:szCs w:val="26"/>
        </w:rPr>
      </w:pPr>
      <w:r>
        <w:rPr>
          <w:rFonts w:ascii="Times New Roman" w:hAnsi="Times New Roman" w:cs="Times New Roman"/>
          <w:b/>
          <w:bCs/>
          <w:sz w:val="26"/>
          <w:szCs w:val="26"/>
        </w:rPr>
        <w:br w:type="page"/>
      </w:r>
    </w:p>
    <w:p w:rsidR="00557D1D" w:rsidRDefault="00380FE4">
      <w:pPr>
        <w:spacing w:beforeLines="50" w:before="120" w:afterLines="50" w:after="120" w:line="24" w:lineRule="atLeast"/>
        <w:jc w:val="center"/>
        <w:outlineLvl w:val="0"/>
        <w:rPr>
          <w:rFonts w:ascii="Times New Roman" w:hAnsi="Times New Roman" w:cs="Times New Roman"/>
          <w:b/>
          <w:bCs/>
          <w:sz w:val="32"/>
          <w:szCs w:val="32"/>
        </w:rPr>
      </w:pPr>
      <w:bookmarkStart w:id="4" w:name="_Toc17754"/>
      <w:r>
        <w:rPr>
          <w:rFonts w:ascii="Times New Roman" w:hAnsi="Times New Roman" w:cs="Times New Roman"/>
          <w:b/>
          <w:bCs/>
          <w:sz w:val="32"/>
          <w:szCs w:val="32"/>
        </w:rPr>
        <w:lastRenderedPageBreak/>
        <w:t>DANH MỤC CÁC BẢNG BIỂU</w:t>
      </w:r>
      <w:bookmarkEnd w:id="4"/>
    </w:p>
    <w:p w:rsidR="00557D1D" w:rsidRDefault="00557D1D">
      <w:pPr>
        <w:spacing w:beforeLines="50" w:before="120" w:afterLines="50" w:after="120" w:line="24" w:lineRule="atLeast"/>
        <w:rPr>
          <w:rFonts w:ascii="Times New Roman" w:hAnsi="Times New Roman" w:cs="Times New Roman"/>
          <w:b/>
          <w:bCs/>
          <w:sz w:val="26"/>
          <w:szCs w:val="26"/>
        </w:rPr>
      </w:pPr>
    </w:p>
    <w:p w:rsidR="00557D1D" w:rsidRDefault="00380FE4">
      <w:pPr>
        <w:spacing w:beforeLines="50" w:before="120" w:afterLines="50" w:after="120" w:line="360" w:lineRule="auto"/>
        <w:jc w:val="both"/>
        <w:outlineLvl w:val="6"/>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"7-7" \h \z \u </w:instrText>
      </w:r>
      <w:r>
        <w:rPr>
          <w:rFonts w:ascii="Times New Roman" w:hAnsi="Times New Roman" w:cs="Times New Roman"/>
          <w:sz w:val="26"/>
          <w:szCs w:val="26"/>
        </w:rPr>
        <w:fldChar w:fldCharType="separate"/>
      </w:r>
      <w:r>
        <w:rPr>
          <w:rFonts w:ascii="Times New Roman" w:hAnsi="Times New Roman" w:cs="Times New Roman"/>
          <w:b/>
          <w:bCs/>
          <w:sz w:val="26"/>
          <w:szCs w:val="26"/>
        </w:rPr>
        <w:t>Bảng 1:</w:t>
      </w:r>
      <w:r>
        <w:rPr>
          <w:rFonts w:ascii="Times New Roman" w:hAnsi="Times New Roman" w:cs="Times New Roman"/>
          <w:sz w:val="26"/>
          <w:szCs w:val="26"/>
        </w:rPr>
        <w:t xml:space="preserve"> Bảng thông tin bộ dữ liệu sau khi loại bỏ các dữ liệu gây nhiễu.</w:t>
      </w:r>
    </w:p>
    <w:p w:rsidR="00557D1D" w:rsidRDefault="00380FE4">
      <w:pPr>
        <w:spacing w:beforeLines="50" w:before="120" w:afterLines="50" w:after="120" w:line="360" w:lineRule="auto"/>
        <w:jc w:val="both"/>
        <w:outlineLvl w:val="6"/>
        <w:rPr>
          <w:rFonts w:ascii="Times New Roman" w:hAnsi="Times New Roman" w:cs="Times New Roman"/>
          <w:sz w:val="26"/>
          <w:szCs w:val="26"/>
        </w:rPr>
      </w:pPr>
      <w:r>
        <w:rPr>
          <w:rFonts w:ascii="Times New Roman" w:eastAsia="Times New Roman" w:hAnsi="Times New Roman" w:cs="Times New Roman"/>
          <w:b/>
          <w:bCs/>
          <w:sz w:val="26"/>
          <w:szCs w:val="26"/>
        </w:rPr>
        <w:t>Bảng 2.</w:t>
      </w:r>
      <w:r>
        <w:rPr>
          <w:rFonts w:ascii="Times New Roman" w:eastAsia="Times New Roman" w:hAnsi="Times New Roman" w:cs="Times New Roman"/>
          <w:sz w:val="26"/>
          <w:szCs w:val="26"/>
        </w:rPr>
        <w:t xml:space="preserve"> Kết quả sau khi sử dụng hàm confusion_matrix</w:t>
      </w:r>
    </w:p>
    <w:p w:rsidR="00557D1D" w:rsidRDefault="00380FE4">
      <w:pPr>
        <w:spacing w:beforeLines="50" w:before="120" w:afterLines="50" w:after="120" w:line="360" w:lineRule="auto"/>
        <w:jc w:val="both"/>
        <w:outlineLvl w:val="6"/>
        <w:rPr>
          <w:rFonts w:ascii="Times New Roman" w:hAnsi="Times New Roman" w:cs="Times New Roman"/>
          <w:sz w:val="26"/>
          <w:szCs w:val="26"/>
        </w:rPr>
      </w:pPr>
      <w:r>
        <w:rPr>
          <w:rFonts w:ascii="Times New Roman" w:eastAsia="Times New Roman" w:hAnsi="Times New Roman" w:cs="Times New Roman"/>
          <w:b/>
          <w:bCs/>
          <w:sz w:val="26"/>
          <w:szCs w:val="26"/>
        </w:rPr>
        <w:t>Bảng 3.</w:t>
      </w:r>
      <w:r>
        <w:rPr>
          <w:rFonts w:ascii="Times New Roman" w:eastAsia="Times New Roman" w:hAnsi="Times New Roman" w:cs="Times New Roman"/>
          <w:sz w:val="26"/>
          <w:szCs w:val="26"/>
        </w:rPr>
        <w:t xml:space="preserve"> Kết quả sau khi sử dụng hàm accuracy_score</w:t>
      </w:r>
    </w:p>
    <w:p w:rsidR="00557D1D" w:rsidRDefault="00380FE4">
      <w:pPr>
        <w:spacing w:beforeLines="50" w:before="120" w:afterLines="50" w:after="120" w:line="360" w:lineRule="auto"/>
        <w:jc w:val="both"/>
        <w:outlineLvl w:val="6"/>
        <w:rPr>
          <w:rFonts w:ascii="Times New Roman" w:hAnsi="Times New Roman" w:cs="Times New Roman"/>
          <w:sz w:val="26"/>
          <w:szCs w:val="26"/>
        </w:rPr>
      </w:pPr>
      <w:r>
        <w:rPr>
          <w:rFonts w:ascii="Times New Roman" w:hAnsi="Times New Roman" w:cs="Times New Roman"/>
          <w:b/>
          <w:bCs/>
          <w:sz w:val="26"/>
          <w:szCs w:val="26"/>
        </w:rPr>
        <w:t>Bảng 4.</w:t>
      </w:r>
      <w:r>
        <w:rPr>
          <w:rFonts w:ascii="Times New Roman" w:hAnsi="Times New Roman" w:cs="Times New Roman"/>
          <w:sz w:val="26"/>
          <w:szCs w:val="26"/>
        </w:rPr>
        <w:t xml:space="preserve"> Kết quả sau khi sử dụng hàm </w:t>
      </w:r>
      <w:r>
        <w:rPr>
          <w:rFonts w:ascii="Times New Roman" w:eastAsia="Times New Romani" w:hAnsi="Times New Roman" w:cs="Times New Roman"/>
          <w:sz w:val="26"/>
          <w:szCs w:val="26"/>
        </w:rPr>
        <w:t>confusion_matrix</w:t>
      </w:r>
    </w:p>
    <w:p w:rsidR="00557D1D" w:rsidRDefault="00380FE4">
      <w:pPr>
        <w:spacing w:beforeLines="50" w:before="120" w:afterLines="50" w:after="120" w:line="360" w:lineRule="auto"/>
        <w:jc w:val="both"/>
        <w:outlineLvl w:val="6"/>
        <w:rPr>
          <w:rFonts w:ascii="Times New Roman" w:hAnsi="Times New Roman" w:cs="Times New Roman"/>
          <w:sz w:val="26"/>
          <w:szCs w:val="26"/>
        </w:rPr>
      </w:pPr>
      <w:r>
        <w:rPr>
          <w:rFonts w:ascii="Times New Roman" w:hAnsi="Times New Roman" w:cs="Times New Roman"/>
          <w:b/>
          <w:bCs/>
          <w:sz w:val="26"/>
          <w:szCs w:val="26"/>
        </w:rPr>
        <w:t>Bảng 5.</w:t>
      </w:r>
      <w:r>
        <w:rPr>
          <w:rFonts w:ascii="Times New Roman" w:hAnsi="Times New Roman" w:cs="Times New Roman"/>
          <w:sz w:val="26"/>
          <w:szCs w:val="26"/>
        </w:rPr>
        <w:t xml:space="preserve"> Kết quả sau khi sử dụng hàm </w:t>
      </w:r>
      <w:r>
        <w:rPr>
          <w:rFonts w:ascii="Times New Roman" w:eastAsia="Times New Romani" w:hAnsi="Times New Roman" w:cs="Times New Roman"/>
          <w:sz w:val="26"/>
          <w:szCs w:val="26"/>
        </w:rPr>
        <w:t>accuracy_score</w:t>
      </w:r>
    </w:p>
    <w:p w:rsidR="00557D1D" w:rsidRDefault="00380FE4">
      <w:pPr>
        <w:jc w:val="both"/>
        <w:rPr>
          <w:rStyle w:val="Hyperlink"/>
          <w:rFonts w:ascii="Times New Roman" w:hAnsi="Times New Roman" w:cs="Times New Roman"/>
          <w:color w:val="auto"/>
          <w:sz w:val="26"/>
          <w:szCs w:val="26"/>
          <w:u w:val="none"/>
        </w:rPr>
      </w:pPr>
      <w:r>
        <w:rPr>
          <w:rFonts w:ascii="Times New Roman" w:hAnsi="Times New Roman" w:cs="Times New Roman"/>
          <w:sz w:val="26"/>
          <w:szCs w:val="26"/>
        </w:rPr>
        <w:fldChar w:fldCharType="end"/>
      </w:r>
      <w:r>
        <w:rPr>
          <w:rStyle w:val="Hyperlink"/>
          <w:rFonts w:ascii="Times New Roman" w:hAnsi="Times New Roman" w:cs="Times New Roman"/>
          <w:b/>
          <w:bCs/>
          <w:color w:val="auto"/>
          <w:sz w:val="26"/>
          <w:szCs w:val="26"/>
          <w:u w:val="none"/>
        </w:rPr>
        <w:t>Bảng 6.</w:t>
      </w:r>
      <w:r>
        <w:rPr>
          <w:rStyle w:val="Hyperlink"/>
          <w:rFonts w:ascii="Times New Roman" w:hAnsi="Times New Roman" w:cs="Times New Roman"/>
          <w:color w:val="auto"/>
          <w:sz w:val="26"/>
          <w:szCs w:val="26"/>
          <w:u w:val="none"/>
        </w:rPr>
        <w:t xml:space="preserve"> Kết quả thu được khi thay đổi tham số n_components và training - testing là 80 - 20</w:t>
      </w:r>
    </w:p>
    <w:p w:rsidR="00557D1D" w:rsidRDefault="00557D1D">
      <w:pPr>
        <w:spacing w:after="0" w:line="360" w:lineRule="auto"/>
        <w:rPr>
          <w:rFonts w:ascii="Times New Roman" w:eastAsia="Times New Roman" w:hAnsi="Times New Roman" w:cs="Times New Roman"/>
          <w:sz w:val="26"/>
          <w:szCs w:val="26"/>
        </w:rPr>
      </w:pPr>
    </w:p>
    <w:p w:rsidR="00557D1D" w:rsidRDefault="00380FE4">
      <w:pPr>
        <w:spacing w:beforeLines="50" w:before="120" w:afterLines="50" w:after="120" w:line="24" w:lineRule="atLeast"/>
        <w:ind w:leftChars="1300" w:left="2600"/>
        <w:jc w:val="both"/>
        <w:rPr>
          <w:rFonts w:ascii="Times New Roman" w:hAnsi="Times New Roman" w:cs="Times New Roman"/>
          <w:b/>
          <w:bCs/>
          <w:sz w:val="26"/>
          <w:szCs w:val="26"/>
        </w:rPr>
      </w:pPr>
      <w:r>
        <w:rPr>
          <w:rFonts w:ascii="Times New Roman" w:hAnsi="Times New Roman" w:cs="Times New Roman"/>
          <w:b/>
          <w:bCs/>
          <w:sz w:val="26"/>
          <w:szCs w:val="26"/>
        </w:rPr>
        <w:br w:type="page"/>
      </w:r>
    </w:p>
    <w:p w:rsidR="00557D1D" w:rsidRDefault="00380FE4">
      <w:pPr>
        <w:spacing w:beforeLines="50" w:before="120" w:afterLines="50" w:after="120" w:line="24" w:lineRule="atLeast"/>
        <w:jc w:val="center"/>
        <w:outlineLvl w:val="0"/>
        <w:rPr>
          <w:rFonts w:ascii="Times New Roman" w:hAnsi="Times New Roman" w:cs="Times New Roman"/>
          <w:b/>
          <w:bCs/>
          <w:sz w:val="32"/>
          <w:szCs w:val="32"/>
        </w:rPr>
      </w:pPr>
      <w:bookmarkStart w:id="5" w:name="_Toc1125"/>
      <w:r>
        <w:rPr>
          <w:rFonts w:ascii="Times New Roman" w:hAnsi="Times New Roman" w:cs="Times New Roman"/>
          <w:b/>
          <w:bCs/>
          <w:sz w:val="32"/>
          <w:szCs w:val="32"/>
        </w:rPr>
        <w:lastRenderedPageBreak/>
        <w:t>DANH SÁCH CÁC HÌNH ẢNH, BIỂU ĐỒ</w:t>
      </w:r>
      <w:bookmarkEnd w:id="5"/>
    </w:p>
    <w:p w:rsidR="00557D1D" w:rsidRDefault="00557D1D">
      <w:pPr>
        <w:spacing w:beforeLines="50" w:before="120" w:afterLines="50" w:after="120" w:line="24" w:lineRule="atLeast"/>
        <w:rPr>
          <w:rFonts w:ascii="Times New Roman" w:eastAsia="Times New Roman" w:hAnsi="Times New Roman" w:cs="Times New Roman"/>
          <w:b/>
          <w:bCs/>
          <w:sz w:val="26"/>
          <w:szCs w:val="26"/>
        </w:rPr>
      </w:pPr>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21417" w:history="1">
        <w:r w:rsidR="00380FE4">
          <w:rPr>
            <w:rFonts w:ascii="Times New Roman" w:hAnsi="Times New Roman" w:cs="Times New Roman"/>
            <w:bCs/>
            <w:sz w:val="26"/>
            <w:szCs w:val="26"/>
          </w:rPr>
          <w:t xml:space="preserve">Hình </w:t>
        </w:r>
        <w:r w:rsidR="00380FE4">
          <w:rPr>
            <w:rFonts w:ascii="Times New Roman" w:hAnsi="Times New Roman" w:cs="Times New Roman"/>
            <w:sz w:val="26"/>
            <w:szCs w:val="26"/>
          </w:rPr>
          <w:t xml:space="preserve">1 </w:t>
        </w:r>
        <w:r w:rsidR="00380FE4">
          <w:rPr>
            <w:rFonts w:ascii="Times New Roman" w:hAnsi="Times New Roman" w:cs="Times New Roman"/>
            <w:bCs/>
            <w:sz w:val="26"/>
            <w:szCs w:val="26"/>
          </w:rPr>
          <w:t xml:space="preserve">. </w:t>
        </w:r>
        <w:r w:rsidR="00380FE4">
          <w:rPr>
            <w:rFonts w:ascii="Times New Roman" w:hAnsi="Times New Roman" w:cs="Times New Roman"/>
            <w:sz w:val="26"/>
            <w:szCs w:val="26"/>
          </w:rPr>
          <w:t>Dấu bất thường ở tim được điện tâm đồ ghi nhận</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_Toc21417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w:t>
        </w:r>
        <w:r w:rsidR="00380FE4">
          <w:rPr>
            <w:rFonts w:ascii="Times New Roman" w:hAnsi="Times New Roman" w:cs="Times New Roman"/>
            <w:sz w:val="26"/>
            <w:szCs w:val="26"/>
          </w:rPr>
          <w:fldChar w:fldCharType="end"/>
        </w:r>
      </w:hyperlink>
    </w:p>
    <w:p w:rsidR="00557D1D" w:rsidRDefault="00380FE4" w:rsidP="00380FE4">
      <w:pPr>
        <w:pStyle w:val="TableofFigures"/>
        <w:tabs>
          <w:tab w:val="right" w:leader="dot" w:pos="8732"/>
        </w:tabs>
        <w:ind w:left="922" w:hanging="522"/>
        <w:rPr>
          <w:rFonts w:ascii="Times New Roman" w:hAnsi="Times New Roman" w:cs="Times New Roman"/>
          <w:sz w:val="26"/>
          <w:szCs w:val="26"/>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TOC \h \c "Image"</w:instrText>
      </w:r>
      <w:r>
        <w:rPr>
          <w:rFonts w:ascii="Times New Roman" w:hAnsi="Times New Roman" w:cs="Times New Roman"/>
          <w:b/>
          <w:bCs/>
          <w:sz w:val="26"/>
          <w:szCs w:val="26"/>
        </w:rPr>
        <w:fldChar w:fldCharType="separate"/>
      </w:r>
      <w:hyperlink w:anchor="_Toc2005" w:history="1">
        <w:r>
          <w:rPr>
            <w:rFonts w:ascii="Times New Roman" w:eastAsia="Times New Roman" w:hAnsi="Times New Roman" w:cs="Times New Roman"/>
            <w:bCs/>
            <w:sz w:val="26"/>
            <w:szCs w:val="26"/>
          </w:rPr>
          <w:t xml:space="preserve">Hình </w:t>
        </w:r>
        <w:r>
          <w:rPr>
            <w:rFonts w:ascii="Times New Roman" w:hAnsi="Times New Roman" w:cs="Times New Roman"/>
            <w:sz w:val="26"/>
            <w:szCs w:val="26"/>
          </w:rPr>
          <w:t xml:space="preserve">2 </w:t>
        </w:r>
        <w:r>
          <w:rPr>
            <w:rFonts w:ascii="Times New Roman" w:eastAsia="Times New Roman" w:hAnsi="Times New Roman" w:cs="Times New Roman"/>
            <w:bCs/>
            <w:sz w:val="26"/>
            <w:szCs w:val="26"/>
          </w:rPr>
          <w:t xml:space="preserve">. </w:t>
        </w:r>
        <w:r>
          <w:rPr>
            <w:rFonts w:ascii="Times New Roman" w:eastAsia="Times New Roman" w:hAnsi="Times New Roman" w:cs="Times New Roman"/>
            <w:sz w:val="26"/>
            <w:szCs w:val="26"/>
          </w:rPr>
          <w:t>Các trạng thái của tim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_Toc2005 </w:instrText>
        </w:r>
        <w:r>
          <w:rPr>
            <w:rFonts w:ascii="Times New Roman" w:hAnsi="Times New Roman" w:cs="Times New Roman"/>
            <w:sz w:val="26"/>
            <w:szCs w:val="26"/>
          </w:rPr>
          <w:fldChar w:fldCharType="separate"/>
        </w:r>
        <w:r w:rsidR="00530966">
          <w:rPr>
            <w:rFonts w:ascii="Times New Roman" w:hAnsi="Times New Roman" w:cs="Times New Roman"/>
            <w:noProof/>
            <w:sz w:val="26"/>
            <w:szCs w:val="26"/>
          </w:rPr>
          <w:t>2</w:t>
        </w:r>
        <w:r>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13170" w:history="1">
        <w:r w:rsidR="00380FE4">
          <w:rPr>
            <w:rFonts w:ascii="Times New Roman" w:eastAsia="Times New Roman" w:hAnsi="Times New Roman" w:cs="Times New Roman"/>
            <w:bCs/>
            <w:sz w:val="26"/>
            <w:szCs w:val="26"/>
          </w:rPr>
          <w:t xml:space="preserve">Hình </w:t>
        </w:r>
        <w:r w:rsidR="00380FE4">
          <w:rPr>
            <w:rFonts w:ascii="Times New Roman" w:hAnsi="Times New Roman" w:cs="Times New Roman"/>
            <w:sz w:val="26"/>
            <w:szCs w:val="26"/>
          </w:rPr>
          <w:t xml:space="preserve">3 </w:t>
        </w:r>
        <w:r w:rsidR="00380FE4">
          <w:rPr>
            <w:rFonts w:ascii="Times New Roman" w:eastAsia="Times New Roman" w:hAnsi="Times New Roman" w:cs="Times New Roman"/>
            <w:bCs/>
            <w:sz w:val="26"/>
            <w:szCs w:val="26"/>
          </w:rPr>
          <w:t xml:space="preserve">. </w:t>
        </w:r>
        <w:r w:rsidR="00380FE4">
          <w:rPr>
            <w:rFonts w:ascii="Times New Roman" w:eastAsia="Times New Roman" w:hAnsi="Times New Roman" w:cs="Times New Roman"/>
            <w:sz w:val="26"/>
            <w:szCs w:val="26"/>
          </w:rPr>
          <w:t>Rung thất (V-Fib hay VF) một ví dụ về rối loạn nhịp tim.</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_Toc13170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3</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1788" w:history="1">
        <w:r w:rsidR="00380FE4">
          <w:rPr>
            <w:rFonts w:ascii="Times New Roman" w:eastAsia="Times New Roman" w:hAnsi="Times New Roman" w:cs="Times New Roman"/>
            <w:bCs/>
            <w:sz w:val="26"/>
            <w:szCs w:val="26"/>
          </w:rPr>
          <w:t xml:space="preserve">Hình </w:t>
        </w:r>
        <w:r w:rsidR="00380FE4">
          <w:rPr>
            <w:rFonts w:ascii="Times New Roman" w:hAnsi="Times New Roman" w:cs="Times New Roman"/>
            <w:sz w:val="26"/>
            <w:szCs w:val="26"/>
          </w:rPr>
          <w:t xml:space="preserve">4 </w:t>
        </w:r>
        <w:r w:rsidR="00380FE4">
          <w:rPr>
            <w:rFonts w:ascii="Times New Roman" w:eastAsia="Times New Roman" w:hAnsi="Times New Roman" w:cs="Times New Roman"/>
            <w:bCs/>
            <w:sz w:val="26"/>
            <w:szCs w:val="26"/>
          </w:rPr>
          <w:t xml:space="preserve">. </w:t>
        </w:r>
        <w:r w:rsidR="00380FE4">
          <w:rPr>
            <w:rFonts w:ascii="Times New Roman" w:eastAsia="Times New Roman" w:hAnsi="Times New Roman" w:cs="Times New Roman"/>
            <w:sz w:val="26"/>
            <w:szCs w:val="26"/>
          </w:rPr>
          <w:t>Ảnh minh họa về điện tâm đồ</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_Toc1788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4</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647" w:history="1">
        <w:r w:rsidR="00380FE4">
          <w:rPr>
            <w:rFonts w:ascii="Times New Roman" w:eastAsia="Times New Roman" w:hAnsi="Times New Roman" w:cs="Times New Roman"/>
            <w:bCs/>
            <w:sz w:val="26"/>
            <w:szCs w:val="26"/>
          </w:rPr>
          <w:t xml:space="preserve">Hình </w:t>
        </w:r>
        <w:r w:rsidR="00380FE4">
          <w:rPr>
            <w:rFonts w:ascii="Times New Roman" w:hAnsi="Times New Roman" w:cs="Times New Roman"/>
            <w:sz w:val="26"/>
            <w:szCs w:val="26"/>
          </w:rPr>
          <w:t xml:space="preserve">5 </w:t>
        </w:r>
        <w:r w:rsidR="00380FE4">
          <w:rPr>
            <w:rFonts w:ascii="Times New Roman" w:eastAsia="Times New Roman" w:hAnsi="Times New Roman" w:cs="Times New Roman"/>
            <w:bCs/>
            <w:sz w:val="26"/>
            <w:szCs w:val="26"/>
          </w:rPr>
          <w:t xml:space="preserve">. </w:t>
        </w:r>
        <w:r w:rsidR="00380FE4">
          <w:rPr>
            <w:rFonts w:ascii="Times New Roman" w:eastAsia="Times New Roman" w:hAnsi="Times New Roman" w:cs="Times New Roman"/>
            <w:sz w:val="26"/>
            <w:szCs w:val="26"/>
          </w:rPr>
          <w:t>Hệ thống dẫn truyền tín hiệu điện trong trái tim</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_Toc647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5</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28699" w:history="1">
        <w:r w:rsidR="00380FE4">
          <w:rPr>
            <w:rFonts w:ascii="Times New Roman" w:hAnsi="Times New Roman" w:cs="Times New Roman"/>
            <w:bCs/>
            <w:sz w:val="26"/>
            <w:szCs w:val="26"/>
          </w:rPr>
          <w:t xml:space="preserve">Hình </w:t>
        </w:r>
        <w:r w:rsidR="00380FE4">
          <w:rPr>
            <w:rFonts w:ascii="Times New Roman" w:hAnsi="Times New Roman" w:cs="Times New Roman"/>
            <w:sz w:val="26"/>
            <w:szCs w:val="26"/>
          </w:rPr>
          <w:t xml:space="preserve">6 </w:t>
        </w:r>
        <w:r w:rsidR="00380FE4">
          <w:rPr>
            <w:rFonts w:ascii="Times New Roman" w:hAnsi="Times New Roman" w:cs="Times New Roman"/>
            <w:bCs/>
            <w:sz w:val="26"/>
            <w:szCs w:val="26"/>
          </w:rPr>
          <w:t xml:space="preserve">. </w:t>
        </w:r>
        <w:r w:rsidR="00380FE4">
          <w:rPr>
            <w:rFonts w:ascii="Times New Roman" w:hAnsi="Times New Roman" w:cs="Times New Roman"/>
            <w:sz w:val="26"/>
            <w:szCs w:val="26"/>
          </w:rPr>
          <w:t>Điện tâm đồ của một chu chuyển bình thường. Sóng P thể hiện nhĩ thu (tâm nhĩ bóp), phức hợp QRST là tâm thất thu. Sau sóng T là tâm trương (tim nghỉ)</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_Toc28699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7</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7665" w:history="1">
        <w:r w:rsidR="00380FE4">
          <w:rPr>
            <w:rFonts w:ascii="Times New Roman" w:eastAsia="Times New Romani" w:hAnsi="Times New Roman" w:cs="Times New Roman"/>
            <w:bCs/>
            <w:sz w:val="26"/>
            <w:szCs w:val="26"/>
          </w:rPr>
          <w:t xml:space="preserve">Hình </w:t>
        </w:r>
        <w:r w:rsidR="00380FE4">
          <w:rPr>
            <w:rFonts w:ascii="Times New Roman" w:hAnsi="Times New Roman" w:cs="Times New Roman"/>
            <w:sz w:val="26"/>
            <w:szCs w:val="26"/>
          </w:rPr>
          <w:t xml:space="preserve">7 </w:t>
        </w:r>
        <w:r w:rsidR="00380FE4">
          <w:rPr>
            <w:rFonts w:ascii="Times New Roman" w:hAnsi="Times New Roman" w:cs="Times New Roman"/>
            <w:bCs/>
            <w:sz w:val="26"/>
            <w:szCs w:val="26"/>
          </w:rPr>
          <w:t xml:space="preserve">. </w:t>
        </w:r>
        <w:r w:rsidR="00380FE4">
          <w:rPr>
            <w:rFonts w:ascii="Times New Roman" w:eastAsia="Times New Romani" w:hAnsi="Times New Roman" w:cs="Times New Roman"/>
            <w:sz w:val="26"/>
            <w:szCs w:val="26"/>
          </w:rPr>
          <w:t>Lược đồ ECG thể hiện nhịp tim bình thường</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_Toc7665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9</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16278" w:history="1">
        <w:r w:rsidR="00380FE4">
          <w:rPr>
            <w:rFonts w:ascii="Times New Roman" w:eastAsia="ti" w:hAnsi="Times New Roman" w:cs="Times New Roman"/>
            <w:bCs/>
            <w:sz w:val="26"/>
            <w:szCs w:val="26"/>
          </w:rPr>
          <w:t xml:space="preserve">Hình </w:t>
        </w:r>
        <w:r w:rsidR="00380FE4">
          <w:rPr>
            <w:rFonts w:ascii="Times New Roman" w:hAnsi="Times New Roman" w:cs="Times New Roman"/>
            <w:sz w:val="26"/>
            <w:szCs w:val="26"/>
          </w:rPr>
          <w:t xml:space="preserve">8 . </w:t>
        </w:r>
        <w:r w:rsidR="00380FE4">
          <w:rPr>
            <w:rFonts w:ascii="Times New Roman" w:eastAsia="ti" w:hAnsi="Times New Roman" w:cs="Times New Roman"/>
            <w:sz w:val="26"/>
            <w:szCs w:val="26"/>
          </w:rPr>
          <w:t>Block diagram</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_Toc16278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12</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21833" w:history="1">
        <w:r w:rsidR="00380FE4">
          <w:rPr>
            <w:rFonts w:ascii="Times New Roman" w:eastAsia="Times New Romani" w:hAnsi="Times New Roman" w:cs="Times New Roman"/>
            <w:bCs/>
            <w:sz w:val="26"/>
            <w:szCs w:val="26"/>
          </w:rPr>
          <w:t xml:space="preserve">Hình </w:t>
        </w:r>
        <w:r w:rsidR="00380FE4">
          <w:rPr>
            <w:rFonts w:ascii="Times New Roman" w:hAnsi="Times New Roman" w:cs="Times New Roman"/>
            <w:sz w:val="26"/>
            <w:szCs w:val="26"/>
          </w:rPr>
          <w:t xml:space="preserve">9 </w:t>
        </w:r>
        <w:r w:rsidR="00380FE4">
          <w:rPr>
            <w:rFonts w:ascii="Times New Roman" w:eastAsia="Times New Romani" w:hAnsi="Times New Roman" w:cs="Times New Roman"/>
            <w:bCs/>
            <w:sz w:val="26"/>
            <w:szCs w:val="26"/>
          </w:rPr>
          <w:t xml:space="preserve">. </w:t>
        </w:r>
        <w:r w:rsidR="00380FE4">
          <w:rPr>
            <w:rFonts w:ascii="Times New Roman" w:eastAsia="Times New Romani" w:hAnsi="Times New Roman" w:cs="Times New Roman"/>
            <w:sz w:val="26"/>
            <w:szCs w:val="26"/>
          </w:rPr>
          <w:t>Flowchart</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_Toc21833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13</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13061" w:history="1">
        <w:r w:rsidR="00380FE4">
          <w:rPr>
            <w:rFonts w:ascii="Times New Roman" w:eastAsia="Times New Roman" w:hAnsi="Times New Roman" w:cs="Times New Roman"/>
            <w:bCs/>
            <w:iCs/>
            <w:sz w:val="26"/>
            <w:szCs w:val="26"/>
          </w:rPr>
          <w:t xml:space="preserve">Hình </w:t>
        </w:r>
        <w:r w:rsidR="00380FE4">
          <w:rPr>
            <w:rFonts w:ascii="Times New Roman" w:hAnsi="Times New Roman" w:cs="Times New Roman"/>
            <w:sz w:val="26"/>
            <w:szCs w:val="26"/>
          </w:rPr>
          <w:t xml:space="preserve">10 </w:t>
        </w:r>
        <w:r w:rsidR="00380FE4">
          <w:rPr>
            <w:rFonts w:ascii="Times New Roman" w:eastAsia="Times New Roman" w:hAnsi="Times New Roman" w:cs="Times New Roman"/>
            <w:bCs/>
            <w:iCs/>
            <w:sz w:val="26"/>
            <w:szCs w:val="26"/>
          </w:rPr>
          <w:t>.</w:t>
        </w:r>
        <w:r w:rsidR="00380FE4">
          <w:rPr>
            <w:rFonts w:ascii="Times New Roman" w:eastAsia="Times New Roman" w:hAnsi="Times New Roman" w:cs="Times New Roman"/>
            <w:iCs/>
            <w:sz w:val="26"/>
            <w:szCs w:val="26"/>
          </w:rPr>
          <w:t xml:space="preserve"> Phân tách theo siêu phẳng (w,b) trong không gian 2 chiều của tập mẫu</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_Toc13061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16</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19733" w:history="1">
        <w:r w:rsidR="00380FE4">
          <w:rPr>
            <w:rFonts w:ascii="Times New Roman" w:eastAsia="Times New Roman" w:hAnsi="Times New Roman" w:cs="Times New Roman"/>
            <w:bCs/>
            <w:iCs/>
            <w:sz w:val="26"/>
            <w:szCs w:val="26"/>
          </w:rPr>
          <w:t xml:space="preserve">Hình </w:t>
        </w:r>
        <w:r w:rsidR="00380FE4">
          <w:rPr>
            <w:rFonts w:ascii="Times New Roman" w:hAnsi="Times New Roman" w:cs="Times New Roman"/>
            <w:sz w:val="26"/>
            <w:szCs w:val="26"/>
          </w:rPr>
          <w:t xml:space="preserve">11 </w:t>
        </w:r>
        <w:r w:rsidR="00380FE4">
          <w:rPr>
            <w:rFonts w:ascii="Times New Roman" w:eastAsia="Times New Roman" w:hAnsi="Times New Roman" w:cs="Times New Roman"/>
            <w:bCs/>
            <w:iCs/>
            <w:sz w:val="26"/>
            <w:szCs w:val="26"/>
          </w:rPr>
          <w:t>.</w:t>
        </w:r>
        <w:r w:rsidR="00380FE4">
          <w:rPr>
            <w:rFonts w:ascii="Times New Roman" w:eastAsia="Times New Roman" w:hAnsi="Times New Roman" w:cs="Times New Roman"/>
            <w:iCs/>
            <w:sz w:val="26"/>
            <w:szCs w:val="26"/>
          </w:rPr>
          <w:t xml:space="preserve"> Siêu phẳng tối ưu</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_Toc19733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16</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24109" w:history="1">
        <w:r w:rsidR="00380FE4">
          <w:rPr>
            <w:rFonts w:ascii="Times New Roman" w:eastAsia="Times New Roman" w:hAnsi="Times New Roman" w:cs="Times New Roman"/>
            <w:bCs/>
            <w:iCs/>
            <w:sz w:val="26"/>
            <w:szCs w:val="26"/>
          </w:rPr>
          <w:t xml:space="preserve">Hình </w:t>
        </w:r>
        <w:r w:rsidR="00380FE4">
          <w:rPr>
            <w:rFonts w:ascii="Times New Roman" w:hAnsi="Times New Roman" w:cs="Times New Roman"/>
            <w:sz w:val="26"/>
            <w:szCs w:val="26"/>
          </w:rPr>
          <w:t xml:space="preserve">12 </w:t>
        </w:r>
        <w:r w:rsidR="00380FE4">
          <w:rPr>
            <w:rFonts w:ascii="Times New Roman" w:eastAsia="Times New Roman" w:hAnsi="Times New Roman" w:cs="Times New Roman"/>
            <w:bCs/>
            <w:iCs/>
            <w:sz w:val="26"/>
            <w:szCs w:val="26"/>
          </w:rPr>
          <w:t>.</w:t>
        </w:r>
        <w:r w:rsidR="00380FE4">
          <w:rPr>
            <w:rFonts w:ascii="Times New Roman" w:eastAsia="Times New Roman" w:hAnsi="Times New Roman" w:cs="Times New Roman"/>
            <w:iCs/>
            <w:sz w:val="26"/>
            <w:szCs w:val="26"/>
          </w:rPr>
          <w:t xml:space="preserve"> Ví dụ xây dựng mô hình</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_Toc24109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18</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23381" w:history="1">
        <w:r w:rsidR="00380FE4">
          <w:rPr>
            <w:rFonts w:ascii="Times New Roman" w:eastAsia="Times New Roman" w:hAnsi="Times New Roman" w:cs="Times New Roman"/>
            <w:bCs/>
            <w:iCs/>
            <w:sz w:val="26"/>
            <w:szCs w:val="26"/>
          </w:rPr>
          <w:t xml:space="preserve">Hình </w:t>
        </w:r>
        <w:r w:rsidR="00380FE4">
          <w:rPr>
            <w:rFonts w:ascii="Times New Roman" w:hAnsi="Times New Roman" w:cs="Times New Roman"/>
            <w:sz w:val="26"/>
            <w:szCs w:val="26"/>
          </w:rPr>
          <w:t xml:space="preserve">13 </w:t>
        </w:r>
        <w:r w:rsidR="00380FE4">
          <w:rPr>
            <w:rFonts w:ascii="Times New Roman" w:eastAsia="Times New Roman" w:hAnsi="Times New Roman" w:cs="Times New Roman"/>
            <w:bCs/>
            <w:iCs/>
            <w:sz w:val="26"/>
            <w:szCs w:val="26"/>
          </w:rPr>
          <w:t>.</w:t>
        </w:r>
        <w:r w:rsidR="00380FE4">
          <w:rPr>
            <w:rFonts w:ascii="Times New Roman" w:eastAsia="Times New Roman" w:hAnsi="Times New Roman" w:cs="Times New Roman"/>
            <w:iCs/>
            <w:sz w:val="26"/>
            <w:szCs w:val="26"/>
          </w:rPr>
          <w:t xml:space="preserve"> Sử dụng mô hình</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_Toc23381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18</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3118" w:history="1">
        <w:r w:rsidR="00380FE4">
          <w:rPr>
            <w:rFonts w:ascii="Times New Roman" w:eastAsia="Times New Roman" w:hAnsi="Times New Roman" w:cs="Times New Roman"/>
            <w:bCs/>
            <w:iCs/>
            <w:sz w:val="26"/>
            <w:szCs w:val="26"/>
          </w:rPr>
          <w:t xml:space="preserve">Hình </w:t>
        </w:r>
        <w:r w:rsidR="00380FE4">
          <w:rPr>
            <w:rFonts w:ascii="Times New Roman" w:hAnsi="Times New Roman" w:cs="Times New Roman"/>
            <w:sz w:val="26"/>
            <w:szCs w:val="26"/>
          </w:rPr>
          <w:t xml:space="preserve">14 </w:t>
        </w:r>
        <w:r w:rsidR="00380FE4">
          <w:rPr>
            <w:rFonts w:ascii="Times New Roman" w:eastAsia="Times New Roman" w:hAnsi="Times New Roman" w:cs="Times New Roman"/>
            <w:bCs/>
            <w:iCs/>
            <w:sz w:val="26"/>
            <w:szCs w:val="26"/>
          </w:rPr>
          <w:t>.</w:t>
        </w:r>
        <w:r w:rsidR="00380FE4">
          <w:rPr>
            <w:rFonts w:ascii="Times New Roman" w:eastAsia="Times New Roman" w:hAnsi="Times New Roman" w:cs="Times New Roman"/>
            <w:iCs/>
            <w:sz w:val="26"/>
            <w:szCs w:val="26"/>
          </w:rPr>
          <w:t xml:space="preserve"> Siêu phẳng phân chia dữ liệu học thành 2 lớp + và - với khoảng cách biên lớn nhất. Các điểm gần nhất (điểm được khoanh tròn) là các Support Vector.</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_Toc3118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20</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4696" w:history="1">
        <w:r w:rsidR="00380FE4">
          <w:rPr>
            <w:rFonts w:ascii="Times New Roman" w:eastAsia="Times New Romani" w:hAnsi="Times New Roman" w:cs="Times New Roman"/>
            <w:bCs/>
            <w:sz w:val="26"/>
            <w:szCs w:val="26"/>
          </w:rPr>
          <w:t xml:space="preserve">Hình </w:t>
        </w:r>
        <w:r w:rsidR="00380FE4">
          <w:rPr>
            <w:rFonts w:ascii="Times New Roman" w:hAnsi="Times New Roman" w:cs="Times New Roman"/>
            <w:sz w:val="26"/>
            <w:szCs w:val="26"/>
          </w:rPr>
          <w:t xml:space="preserve">15 </w:t>
        </w:r>
        <w:r w:rsidR="00380FE4">
          <w:rPr>
            <w:rFonts w:ascii="Times New Roman" w:eastAsia="Times New Romani" w:hAnsi="Times New Roman" w:cs="Times New Roman"/>
            <w:bCs/>
            <w:sz w:val="26"/>
            <w:szCs w:val="26"/>
          </w:rPr>
          <w:t>.</w:t>
        </w:r>
        <w:r w:rsidR="00380FE4">
          <w:rPr>
            <w:rFonts w:ascii="Times New Roman" w:eastAsia="Times New Romani" w:hAnsi="Times New Roman" w:cs="Times New Roman"/>
            <w:sz w:val="26"/>
            <w:szCs w:val="26"/>
          </w:rPr>
          <w:t xml:space="preserve"> Dữ liệu chỉ tập trung ở 2 chiều PC1 và PC2</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_Toc4696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24</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16637" w:history="1">
        <w:r w:rsidR="00380FE4">
          <w:rPr>
            <w:rFonts w:ascii="Times New Roman" w:eastAsia="Times New Roman" w:hAnsi="Times New Roman" w:cs="Times New Roman"/>
            <w:bCs/>
            <w:sz w:val="26"/>
            <w:szCs w:val="26"/>
          </w:rPr>
          <w:t xml:space="preserve">Hình </w:t>
        </w:r>
        <w:r w:rsidR="00380FE4">
          <w:rPr>
            <w:rFonts w:ascii="Times New Roman" w:hAnsi="Times New Roman" w:cs="Times New Roman"/>
            <w:sz w:val="26"/>
            <w:szCs w:val="26"/>
          </w:rPr>
          <w:t xml:space="preserve">16 </w:t>
        </w:r>
        <w:r w:rsidR="00380FE4">
          <w:rPr>
            <w:rFonts w:ascii="Times New Roman" w:eastAsia="Times New Roman" w:hAnsi="Times New Roman" w:cs="Times New Roman"/>
            <w:bCs/>
            <w:sz w:val="26"/>
            <w:szCs w:val="26"/>
          </w:rPr>
          <w:t>.</w:t>
        </w:r>
        <w:r w:rsidR="00380FE4">
          <w:rPr>
            <w:rFonts w:ascii="Times New Roman" w:eastAsia="Times New Roman" w:hAnsi="Times New Roman" w:cs="Times New Roman"/>
            <w:sz w:val="26"/>
            <w:szCs w:val="26"/>
          </w:rPr>
          <w:t xml:space="preserve"> Ví dụ minh họa PCA 1</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_Toc16637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24</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28116" w:history="1">
        <w:r w:rsidR="00380FE4">
          <w:rPr>
            <w:rFonts w:ascii="Times New Roman" w:eastAsia="SimSun" w:hAnsi="Times New Roman" w:cs="Times New Roman"/>
            <w:bCs/>
            <w:sz w:val="26"/>
            <w:szCs w:val="26"/>
            <w:shd w:val="clear" w:color="auto" w:fill="FFFFFF"/>
          </w:rPr>
          <w:t xml:space="preserve">Hình </w:t>
        </w:r>
        <w:r w:rsidR="00380FE4">
          <w:rPr>
            <w:rFonts w:ascii="Times New Roman" w:hAnsi="Times New Roman" w:cs="Times New Roman"/>
            <w:sz w:val="26"/>
            <w:szCs w:val="26"/>
          </w:rPr>
          <w:t xml:space="preserve">17 </w:t>
        </w:r>
        <w:r w:rsidR="00380FE4">
          <w:rPr>
            <w:rFonts w:ascii="Times New Roman" w:eastAsia="SimSun" w:hAnsi="Times New Roman" w:cs="Times New Roman"/>
            <w:bCs/>
            <w:sz w:val="26"/>
            <w:szCs w:val="26"/>
            <w:shd w:val="clear" w:color="auto" w:fill="FFFFFF"/>
          </w:rPr>
          <w:t>.</w:t>
        </w:r>
        <w:r w:rsidR="00380FE4">
          <w:rPr>
            <w:rFonts w:ascii="Times New Roman" w:eastAsia="SimSun" w:hAnsi="Times New Roman" w:cs="Times New Roman"/>
            <w:sz w:val="26"/>
            <w:szCs w:val="26"/>
            <w:shd w:val="clear" w:color="auto" w:fill="FFFFFF"/>
          </w:rPr>
          <w:t xml:space="preserve"> 2 biến X1 và X2 có tương quan (tuyến tính)</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_Toc28116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25</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28437" w:history="1">
        <w:r w:rsidR="00380FE4">
          <w:rPr>
            <w:rFonts w:ascii="Times New Roman" w:eastAsia="SimSun" w:hAnsi="Times New Roman" w:cs="Times New Roman"/>
            <w:bCs/>
            <w:sz w:val="26"/>
            <w:szCs w:val="26"/>
            <w:shd w:val="clear" w:color="auto" w:fill="FFFFFF"/>
          </w:rPr>
          <w:t xml:space="preserve">Hình </w:t>
        </w:r>
        <w:r w:rsidR="00380FE4">
          <w:rPr>
            <w:rFonts w:ascii="Times New Roman" w:hAnsi="Times New Roman" w:cs="Times New Roman"/>
            <w:sz w:val="26"/>
            <w:szCs w:val="26"/>
          </w:rPr>
          <w:t xml:space="preserve">18 </w:t>
        </w:r>
        <w:r w:rsidR="00380FE4">
          <w:rPr>
            <w:rFonts w:ascii="Times New Roman" w:eastAsia="SimSun" w:hAnsi="Times New Roman" w:cs="Times New Roman"/>
            <w:bCs/>
            <w:sz w:val="26"/>
            <w:szCs w:val="26"/>
            <w:shd w:val="clear" w:color="auto" w:fill="FFFFFF"/>
          </w:rPr>
          <w:t>.</w:t>
        </w:r>
        <w:r w:rsidR="00380FE4">
          <w:rPr>
            <w:rFonts w:ascii="Times New Roman" w:eastAsia="SimSun" w:hAnsi="Times New Roman" w:cs="Times New Roman"/>
            <w:sz w:val="26"/>
            <w:szCs w:val="26"/>
            <w:shd w:val="clear" w:color="auto" w:fill="FFFFFF"/>
          </w:rPr>
          <w:t xml:space="preserve"> Xoay trục cơ sở để dễ dàng phân tích đa biến</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_Toc28437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25</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22070" w:history="1">
        <w:r w:rsidR="00380FE4">
          <w:rPr>
            <w:rFonts w:ascii="Times New Roman" w:eastAsia="SimSun" w:hAnsi="Times New Roman" w:cs="Times New Roman"/>
            <w:bCs/>
            <w:sz w:val="26"/>
            <w:szCs w:val="26"/>
            <w:shd w:val="clear" w:color="auto" w:fill="FFFFFF"/>
          </w:rPr>
          <w:t xml:space="preserve">Hình </w:t>
        </w:r>
        <w:r w:rsidR="00380FE4">
          <w:rPr>
            <w:rFonts w:ascii="Times New Roman" w:hAnsi="Times New Roman" w:cs="Times New Roman"/>
            <w:sz w:val="26"/>
            <w:szCs w:val="26"/>
          </w:rPr>
          <w:t xml:space="preserve">19 </w:t>
        </w:r>
        <w:r w:rsidR="00380FE4">
          <w:rPr>
            <w:rFonts w:ascii="Times New Roman" w:eastAsia="SimSun" w:hAnsi="Times New Roman" w:cs="Times New Roman"/>
            <w:bCs/>
            <w:sz w:val="26"/>
            <w:szCs w:val="26"/>
            <w:shd w:val="clear" w:color="auto" w:fill="FFFFFF"/>
          </w:rPr>
          <w:t>.</w:t>
        </w:r>
        <w:r w:rsidR="00380FE4">
          <w:rPr>
            <w:rFonts w:ascii="Times New Roman" w:eastAsia="SimSun" w:hAnsi="Times New Roman" w:cs="Times New Roman"/>
            <w:sz w:val="26"/>
            <w:szCs w:val="26"/>
            <w:shd w:val="clear" w:color="auto" w:fill="FFFFFF"/>
          </w:rPr>
          <w:t xml:space="preserve"> Tiếp tục xoay trục để giảm chiều dữ liệu</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_Toc22070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26</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rPr>
          <w:rFonts w:ascii="Times New Roman" w:hAnsi="Times New Roman" w:cs="Times New Roman"/>
          <w:sz w:val="26"/>
          <w:szCs w:val="26"/>
        </w:rPr>
      </w:pPr>
      <w:hyperlink w:anchor="_Toc13674" w:history="1">
        <w:r w:rsidR="00380FE4">
          <w:rPr>
            <w:rFonts w:ascii="Times New Roman" w:eastAsia="Times New Roman" w:hAnsi="Times New Roman" w:cs="Times New Roman"/>
            <w:bCs/>
            <w:sz w:val="26"/>
            <w:szCs w:val="26"/>
          </w:rPr>
          <w:t xml:space="preserve">Hình </w:t>
        </w:r>
        <w:r w:rsidR="00380FE4">
          <w:rPr>
            <w:rFonts w:ascii="Times New Roman" w:hAnsi="Times New Roman" w:cs="Times New Roman"/>
            <w:sz w:val="26"/>
            <w:szCs w:val="26"/>
          </w:rPr>
          <w:t xml:space="preserve">20 </w:t>
        </w:r>
        <w:r w:rsidR="00380FE4">
          <w:rPr>
            <w:rFonts w:ascii="Times New Roman" w:eastAsia="Times New Roman" w:hAnsi="Times New Roman" w:cs="Times New Roman"/>
            <w:bCs/>
            <w:sz w:val="26"/>
            <w:szCs w:val="26"/>
          </w:rPr>
          <w:t xml:space="preserve">. </w:t>
        </w:r>
        <w:r w:rsidR="00380FE4">
          <w:rPr>
            <w:rFonts w:ascii="Times New Roman" w:eastAsia="Times New Roman" w:hAnsi="Times New Roman" w:cs="Times New Roman"/>
            <w:sz w:val="26"/>
            <w:szCs w:val="26"/>
          </w:rPr>
          <w:t>Đoạn code tìm ra các giá trị n_components tối ưu nhất</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_Toc13674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33</w:t>
        </w:r>
        <w:r w:rsidR="00380FE4">
          <w:rPr>
            <w:rFonts w:ascii="Times New Roman" w:hAnsi="Times New Roman" w:cs="Times New Roman"/>
            <w:sz w:val="26"/>
            <w:szCs w:val="26"/>
          </w:rPr>
          <w:fldChar w:fldCharType="end"/>
        </w:r>
      </w:hyperlink>
    </w:p>
    <w:p w:rsidR="00557D1D" w:rsidRDefault="00530966" w:rsidP="00530966">
      <w:pPr>
        <w:pStyle w:val="TableofFigures"/>
        <w:tabs>
          <w:tab w:val="right" w:leader="dot" w:pos="8732"/>
        </w:tabs>
        <w:ind w:left="800" w:hanging="400"/>
      </w:pPr>
      <w:hyperlink w:anchor="_Toc28215" w:history="1">
        <w:r w:rsidR="00380FE4">
          <w:rPr>
            <w:rFonts w:ascii="Times New Roman" w:eastAsia="Times New Roman" w:hAnsi="Times New Roman" w:cs="Times New Roman"/>
            <w:bCs/>
            <w:sz w:val="26"/>
            <w:szCs w:val="26"/>
          </w:rPr>
          <w:t xml:space="preserve">Hình </w:t>
        </w:r>
        <w:r w:rsidR="00380FE4">
          <w:rPr>
            <w:rFonts w:ascii="Times New Roman" w:hAnsi="Times New Roman" w:cs="Times New Roman"/>
            <w:sz w:val="26"/>
            <w:szCs w:val="26"/>
          </w:rPr>
          <w:t xml:space="preserve">21 </w:t>
        </w:r>
        <w:r w:rsidR="00380FE4">
          <w:rPr>
            <w:rFonts w:ascii="Times New Roman" w:eastAsia="Times New Roman" w:hAnsi="Times New Roman" w:cs="Times New Roman"/>
            <w:bCs/>
            <w:sz w:val="26"/>
            <w:szCs w:val="26"/>
          </w:rPr>
          <w:t xml:space="preserve">. </w:t>
        </w:r>
        <w:r w:rsidR="00380FE4">
          <w:rPr>
            <w:rFonts w:ascii="Times New Roman" w:eastAsia="Times New Roman" w:hAnsi="Times New Roman" w:cs="Times New Roman"/>
            <w:sz w:val="26"/>
            <w:szCs w:val="26"/>
          </w:rPr>
          <w:t>Các giá trị n_components tối ưu</w:t>
        </w:r>
        <w:r w:rsidR="00380FE4">
          <w:rPr>
            <w:rFonts w:ascii="Times New Roman" w:hAnsi="Times New Roman" w:cs="Times New Roman"/>
            <w:sz w:val="26"/>
            <w:szCs w:val="26"/>
          </w:rPr>
          <w:tab/>
        </w:r>
        <w:r w:rsidR="00380FE4">
          <w:rPr>
            <w:rFonts w:ascii="Times New Roman" w:hAnsi="Times New Roman" w:cs="Times New Roman"/>
            <w:sz w:val="26"/>
            <w:szCs w:val="26"/>
          </w:rPr>
          <w:fldChar w:fldCharType="begin"/>
        </w:r>
        <w:r w:rsidR="00380FE4">
          <w:rPr>
            <w:rFonts w:ascii="Times New Roman" w:hAnsi="Times New Roman" w:cs="Times New Roman"/>
            <w:sz w:val="26"/>
            <w:szCs w:val="26"/>
          </w:rPr>
          <w:instrText xml:space="preserve"> PAGEREF _Toc28215 </w:instrText>
        </w:r>
        <w:r w:rsidR="00380FE4">
          <w:rPr>
            <w:rFonts w:ascii="Times New Roman" w:hAnsi="Times New Roman" w:cs="Times New Roman"/>
            <w:sz w:val="26"/>
            <w:szCs w:val="26"/>
          </w:rPr>
          <w:fldChar w:fldCharType="separate"/>
        </w:r>
        <w:r>
          <w:rPr>
            <w:rFonts w:ascii="Times New Roman" w:hAnsi="Times New Roman" w:cs="Times New Roman"/>
            <w:noProof/>
            <w:sz w:val="26"/>
            <w:szCs w:val="26"/>
          </w:rPr>
          <w:t>33</w:t>
        </w:r>
        <w:r w:rsidR="00380FE4">
          <w:rPr>
            <w:rFonts w:ascii="Times New Roman" w:hAnsi="Times New Roman" w:cs="Times New Roman"/>
            <w:sz w:val="26"/>
            <w:szCs w:val="26"/>
          </w:rPr>
          <w:fldChar w:fldCharType="end"/>
        </w:r>
      </w:hyperlink>
    </w:p>
    <w:p w:rsidR="00557D1D" w:rsidRDefault="00380FE4">
      <w:pPr>
        <w:rPr>
          <w:rFonts w:ascii="Times New Roman" w:hAnsi="Times New Roman" w:cs="Times New Roman"/>
          <w:b/>
          <w:bCs/>
          <w:sz w:val="26"/>
          <w:szCs w:val="26"/>
        </w:rPr>
      </w:pPr>
      <w:r>
        <w:rPr>
          <w:rFonts w:ascii="Times New Roman" w:hAnsi="Times New Roman" w:cs="Times New Roman"/>
          <w:bCs/>
          <w:szCs w:val="26"/>
        </w:rPr>
        <w:fldChar w:fldCharType="end"/>
      </w:r>
      <w:r>
        <w:rPr>
          <w:rFonts w:ascii="Times New Roman" w:hAnsi="Times New Roman" w:cs="Times New Roman"/>
          <w:sz w:val="26"/>
          <w:szCs w:val="26"/>
        </w:rPr>
        <w:t xml:space="preserve">                 </w:t>
      </w:r>
      <w:r>
        <w:rPr>
          <w:rFonts w:ascii="Times New Roman" w:hAnsi="Times New Roman" w:cs="Times New Roman"/>
          <w:b/>
          <w:bCs/>
          <w:sz w:val="26"/>
          <w:szCs w:val="26"/>
        </w:rPr>
        <w:br w:type="page"/>
      </w:r>
    </w:p>
    <w:p w:rsidR="00557D1D" w:rsidRDefault="00380FE4">
      <w:pPr>
        <w:spacing w:beforeLines="50" w:before="120" w:afterLines="50" w:after="120" w:line="24" w:lineRule="atLeast"/>
        <w:jc w:val="center"/>
        <w:outlineLvl w:val="0"/>
        <w:rPr>
          <w:rFonts w:ascii="Times New Roman" w:hAnsi="Times New Roman" w:cs="Times New Roman"/>
          <w:b/>
          <w:bCs/>
          <w:sz w:val="32"/>
          <w:szCs w:val="32"/>
        </w:rPr>
      </w:pPr>
      <w:bookmarkStart w:id="6" w:name="_Toc10897"/>
      <w:r>
        <w:rPr>
          <w:rFonts w:ascii="Times New Roman" w:hAnsi="Times New Roman" w:cs="Times New Roman"/>
          <w:b/>
          <w:bCs/>
          <w:sz w:val="32"/>
          <w:szCs w:val="32"/>
        </w:rPr>
        <w:lastRenderedPageBreak/>
        <w:t>TÀI LIỆU THAM KHẢO</w:t>
      </w:r>
      <w:bookmarkEnd w:id="6"/>
    </w:p>
    <w:p w:rsidR="00557D1D" w:rsidRDefault="00557D1D">
      <w:pPr>
        <w:spacing w:beforeLines="50" w:before="120" w:afterLines="50" w:after="120" w:line="24" w:lineRule="atLeast"/>
        <w:rPr>
          <w:rFonts w:ascii="Times New Roman" w:eastAsia="Times New Roman" w:hAnsi="Times New Roman" w:cs="Times New Roman"/>
          <w:sz w:val="26"/>
          <w:szCs w:val="26"/>
        </w:rPr>
      </w:pPr>
    </w:p>
    <w:p w:rsidR="00557D1D" w:rsidRDefault="00380FE4">
      <w:pPr>
        <w:numPr>
          <w:ilvl w:val="0"/>
          <w:numId w:val="6"/>
        </w:numPr>
        <w:spacing w:beforeLines="50" w:before="120" w:afterLines="50" w:after="120" w:line="24" w:lineRule="atLeast"/>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Cunningham 2007. k-Nearest Neighbor Classifiers. Technical Report UCD-CSI-2007-4. University College Dublin</w:t>
      </w:r>
    </w:p>
    <w:p w:rsidR="00557D1D" w:rsidRDefault="00380FE4">
      <w:pPr>
        <w:numPr>
          <w:ilvl w:val="0"/>
          <w:numId w:val="6"/>
        </w:numPr>
        <w:spacing w:beforeLines="50" w:before="120" w:afterLines="50" w:after="120" w:line="24" w:lineRule="atLeast"/>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Roger VL et al. Heart disease and stroke statistics — 2012 update: a report from the American Heart.</w:t>
      </w:r>
    </w:p>
    <w:p w:rsidR="00557D1D" w:rsidRDefault="00380FE4">
      <w:pPr>
        <w:numPr>
          <w:ilvl w:val="0"/>
          <w:numId w:val="6"/>
        </w:numPr>
        <w:spacing w:beforeLines="50" w:before="120" w:afterLines="50" w:after="120" w:line="24" w:lineRule="atLeast"/>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Narendra Kohli and Nishchal K. Verma, “Arrhythmia classification using SVM with selected features”, </w:t>
      </w:r>
      <w:r>
        <w:rPr>
          <w:rFonts w:ascii="Times New Roman" w:eastAsia="Times New Roman" w:hAnsi="Times New Roman" w:cs="Times New Roman"/>
          <w:i/>
          <w:iCs/>
          <w:sz w:val="26"/>
          <w:szCs w:val="26"/>
        </w:rPr>
        <w:t>International Journal of Engineering, Science and Technology Vol. 3, No. 8, 2011, pp. 122-131.</w:t>
      </w:r>
    </w:p>
    <w:p w:rsidR="00557D1D" w:rsidRDefault="00380FE4">
      <w:pPr>
        <w:numPr>
          <w:ilvl w:val="0"/>
          <w:numId w:val="6"/>
        </w:numPr>
        <w:spacing w:beforeLines="50" w:before="120" w:afterLines="50" w:after="120" w:line="24" w:lineRule="atLeast"/>
        <w:jc w:val="both"/>
        <w:rPr>
          <w:rFonts w:ascii="Times New Roman" w:hAnsi="Times New Roman" w:cs="Times New Roman"/>
          <w:sz w:val="26"/>
          <w:szCs w:val="26"/>
        </w:rPr>
      </w:pPr>
      <w:r>
        <w:rPr>
          <w:rFonts w:ascii="Times New Roman" w:eastAsia="SimSun" w:hAnsi="Times New Roman" w:cs="Times New Roman"/>
          <w:sz w:val="26"/>
          <w:szCs w:val="26"/>
        </w:rPr>
        <w:t xml:space="preserve">Thomas P Minka, “Automatic choice of dimensionality for PCA”, </w:t>
      </w:r>
      <w:r>
        <w:rPr>
          <w:rFonts w:ascii="Times New Roman" w:eastAsia="SimSun" w:hAnsi="Times New Roman" w:cs="Times New Roman"/>
          <w:i/>
          <w:iCs/>
          <w:sz w:val="26"/>
          <w:szCs w:val="26"/>
        </w:rPr>
        <w:t>M.I.T Media Laboratory Perceptual Computing Section Technical Report No.514</w:t>
      </w:r>
    </w:p>
    <w:p w:rsidR="00557D1D" w:rsidRDefault="00380FE4">
      <w:pPr>
        <w:numPr>
          <w:ilvl w:val="0"/>
          <w:numId w:val="6"/>
        </w:numPr>
        <w:spacing w:beforeLines="50" w:before="120" w:afterLines="50" w:after="120" w:line="24" w:lineRule="atLeast"/>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https://vi.wikipedia.org/wiki/%C4%90i%E1%BB%87n_t%C3%A2m_%C4%91%E1%BB%93</w:t>
      </w:r>
    </w:p>
    <w:p w:rsidR="00557D1D" w:rsidRDefault="00530966">
      <w:pPr>
        <w:numPr>
          <w:ilvl w:val="0"/>
          <w:numId w:val="6"/>
        </w:numPr>
        <w:spacing w:beforeLines="50" w:before="120" w:afterLines="50" w:after="120" w:line="24" w:lineRule="atLeast"/>
        <w:jc w:val="both"/>
        <w:rPr>
          <w:rFonts w:ascii="Times New Roman" w:eastAsia="Times New Roman" w:hAnsi="Times New Roman" w:cs="Times New Roman"/>
          <w:sz w:val="26"/>
          <w:szCs w:val="26"/>
        </w:rPr>
      </w:pPr>
      <w:hyperlink r:id="rId12" w:history="1">
        <w:r w:rsidR="00380FE4">
          <w:rPr>
            <w:rStyle w:val="Hyperlink"/>
            <w:rFonts w:ascii="Times New Roman" w:eastAsia="Times New Roman" w:hAnsi="Times New Roman" w:cs="Times New Roman"/>
            <w:sz w:val="26"/>
            <w:szCs w:val="26"/>
          </w:rPr>
          <w:t>http://en.wikipedia.org/wiki/Cardiac_dysrhythmia</w:t>
        </w:r>
      </w:hyperlink>
    </w:p>
    <w:p w:rsidR="00557D1D" w:rsidRDefault="00530966">
      <w:pPr>
        <w:numPr>
          <w:ilvl w:val="0"/>
          <w:numId w:val="6"/>
        </w:numPr>
        <w:spacing w:beforeLines="50" w:before="120" w:afterLines="50" w:after="120" w:line="24" w:lineRule="atLeast"/>
        <w:jc w:val="both"/>
        <w:rPr>
          <w:rFonts w:ascii="Times New Roman" w:eastAsia="Times New Roman" w:hAnsi="Times New Roman" w:cs="Times New Roman"/>
          <w:sz w:val="26"/>
          <w:szCs w:val="26"/>
        </w:rPr>
      </w:pPr>
      <w:hyperlink r:id="rId13" w:history="1">
        <w:r w:rsidR="00380FE4">
          <w:rPr>
            <w:rStyle w:val="Hyperlink"/>
            <w:rFonts w:ascii="Times New Roman" w:eastAsia="Times New Roman" w:hAnsi="Times New Roman" w:cs="Times New Roman"/>
            <w:sz w:val="26"/>
            <w:szCs w:val="26"/>
          </w:rPr>
          <w:t>http://www.texasheart.org/HIC/Topics/Cond/bbblock.cfm</w:t>
        </w:r>
      </w:hyperlink>
    </w:p>
    <w:p w:rsidR="00557D1D" w:rsidRDefault="00530966">
      <w:pPr>
        <w:numPr>
          <w:ilvl w:val="0"/>
          <w:numId w:val="6"/>
        </w:numPr>
        <w:spacing w:beforeLines="50" w:before="120" w:afterLines="50" w:after="120" w:line="24" w:lineRule="atLeast"/>
        <w:jc w:val="both"/>
        <w:rPr>
          <w:rFonts w:ascii="Times New Roman" w:eastAsia="Times New Roman" w:hAnsi="Times New Roman" w:cs="Times New Roman"/>
          <w:sz w:val="26"/>
          <w:szCs w:val="26"/>
        </w:rPr>
      </w:pPr>
      <w:hyperlink r:id="rId14" w:history="1">
        <w:r w:rsidR="00380FE4">
          <w:rPr>
            <w:rStyle w:val="Hyperlink"/>
            <w:rFonts w:ascii="Times New Roman" w:eastAsia="Times New Roman" w:hAnsi="Times New Roman" w:cs="Times New Roman"/>
            <w:sz w:val="26"/>
            <w:szCs w:val="26"/>
          </w:rPr>
          <w:t>https://archive.ics.uci.edu/ml/datasets/arrhythmia.</w:t>
        </w:r>
      </w:hyperlink>
    </w:p>
    <w:p w:rsidR="00557D1D" w:rsidRDefault="00530966">
      <w:pPr>
        <w:numPr>
          <w:ilvl w:val="0"/>
          <w:numId w:val="6"/>
        </w:numPr>
        <w:spacing w:beforeLines="50" w:before="120" w:afterLines="50" w:after="120" w:line="24" w:lineRule="atLeast"/>
        <w:jc w:val="both"/>
        <w:rPr>
          <w:rFonts w:ascii="Times New Roman" w:eastAsia="Times New Roman" w:hAnsi="Times New Roman" w:cs="Times New Roman"/>
          <w:sz w:val="26"/>
          <w:szCs w:val="26"/>
        </w:rPr>
      </w:pPr>
      <w:hyperlink r:id="rId15" w:history="1">
        <w:r w:rsidR="00380FE4">
          <w:rPr>
            <w:rStyle w:val="Hyperlink"/>
            <w:rFonts w:ascii="Times New Roman" w:eastAsia="Times New Roman" w:hAnsi="Times New Roman" w:cs="Times New Roman"/>
            <w:sz w:val="26"/>
            <w:szCs w:val="26"/>
          </w:rPr>
          <w:t>https://machinelearningcoban.com/2017/06/15/pca/</w:t>
        </w:r>
      </w:hyperlink>
    </w:p>
    <w:p w:rsidR="00557D1D" w:rsidRDefault="00530966">
      <w:pPr>
        <w:numPr>
          <w:ilvl w:val="0"/>
          <w:numId w:val="6"/>
        </w:numPr>
        <w:spacing w:beforeLines="50" w:before="120" w:afterLines="50" w:after="120" w:line="24" w:lineRule="atLeast"/>
        <w:jc w:val="both"/>
        <w:rPr>
          <w:rFonts w:ascii="Times New Roman" w:eastAsia="Times New Roman" w:hAnsi="Times New Roman" w:cs="Times New Roman"/>
          <w:sz w:val="26"/>
          <w:szCs w:val="26"/>
        </w:rPr>
      </w:pPr>
      <w:hyperlink r:id="rId16" w:history="1">
        <w:r w:rsidR="00380FE4">
          <w:rPr>
            <w:rStyle w:val="Hyperlink"/>
            <w:rFonts w:ascii="Times New Roman" w:eastAsia="Times New Roman" w:hAnsi="Times New Roman" w:cs="Times New Roman"/>
            <w:sz w:val="26"/>
            <w:szCs w:val="26"/>
          </w:rPr>
          <w:t>https://machinelearningcoban.com/2017/06/21/pca2/</w:t>
        </w:r>
      </w:hyperlink>
    </w:p>
    <w:p w:rsidR="00557D1D" w:rsidRDefault="00530966">
      <w:pPr>
        <w:numPr>
          <w:ilvl w:val="0"/>
          <w:numId w:val="6"/>
        </w:numPr>
        <w:spacing w:beforeLines="50" w:before="120" w:afterLines="50" w:after="120" w:line="24" w:lineRule="atLeast"/>
        <w:jc w:val="both"/>
        <w:rPr>
          <w:rFonts w:ascii="Times New Roman" w:eastAsia="Times New Roman" w:hAnsi="Times New Roman" w:cs="Times New Roman"/>
          <w:sz w:val="26"/>
          <w:szCs w:val="26"/>
        </w:rPr>
      </w:pPr>
      <w:hyperlink r:id="rId17">
        <w:r w:rsidR="00380FE4">
          <w:rPr>
            <w:rStyle w:val="Hyperlink"/>
            <w:rFonts w:ascii="Times New Roman" w:eastAsia="Times New Roman" w:hAnsi="Times New Roman" w:cs="Times New Roman"/>
            <w:sz w:val="26"/>
            <w:szCs w:val="26"/>
          </w:rPr>
          <w:t>https://elitedatascience.com/dimensionality-reduction-algorithms</w:t>
        </w:r>
      </w:hyperlink>
    </w:p>
    <w:p w:rsidR="00557D1D" w:rsidRDefault="00380FE4">
      <w:pPr>
        <w:numPr>
          <w:ilvl w:val="0"/>
          <w:numId w:val="6"/>
        </w:numPr>
        <w:spacing w:beforeLines="50" w:before="120" w:afterLines="50" w:after="120" w:line="24" w:lineRule="atLeast"/>
        <w:jc w:val="both"/>
        <w:rPr>
          <w:rFonts w:ascii="Times New Roman" w:hAnsi="Times New Roman" w:cs="Times New Roman"/>
          <w:sz w:val="26"/>
          <w:szCs w:val="26"/>
        </w:rPr>
      </w:pPr>
      <w:r>
        <w:rPr>
          <w:rFonts w:ascii="Times New Roman" w:hAnsi="Times New Roman" w:cs="Times New Roman"/>
          <w:sz w:val="26"/>
          <w:szCs w:val="26"/>
        </w:rPr>
        <w:t>https://tuanvanle.wordpress.com/2013/12/25/gioi-thieu-ve-phuong-phap-principal-component-analysis-pca-va-mot-so-ung-dung-trong-tai-chinh-phan-i/</w:t>
      </w:r>
    </w:p>
    <w:p w:rsidR="00557D1D" w:rsidRDefault="00557D1D">
      <w:pPr>
        <w:spacing w:beforeLines="50" w:before="120" w:afterLines="50" w:after="120" w:line="24" w:lineRule="atLeast"/>
        <w:rPr>
          <w:rFonts w:ascii="Times New Roman" w:hAnsi="Times New Roman" w:cs="Times New Roman"/>
          <w:b/>
          <w:bCs/>
          <w:sz w:val="36"/>
          <w:szCs w:val="36"/>
        </w:rPr>
        <w:sectPr w:rsidR="00557D1D">
          <w:footerReference w:type="default" r:id="rId18"/>
          <w:pgSz w:w="11850" w:h="16783"/>
          <w:pgMar w:top="1701" w:right="1134" w:bottom="1984" w:left="1984" w:header="1134" w:footer="1134" w:gutter="0"/>
          <w:pgNumType w:fmt="lowerRoman" w:start="1"/>
          <w:cols w:space="0"/>
          <w:docGrid w:linePitch="360"/>
        </w:sectPr>
      </w:pPr>
    </w:p>
    <w:p w:rsidR="00557D1D" w:rsidRDefault="00380FE4">
      <w:pPr>
        <w:spacing w:beforeLines="50" w:before="120" w:afterLines="50" w:after="120" w:line="24" w:lineRule="atLeast"/>
        <w:jc w:val="center"/>
        <w:outlineLvl w:val="0"/>
        <w:rPr>
          <w:rFonts w:ascii="Times New Roman" w:hAnsi="Times New Roman" w:cs="Times New Roman"/>
          <w:b/>
          <w:bCs/>
          <w:sz w:val="36"/>
          <w:szCs w:val="36"/>
        </w:rPr>
      </w:pPr>
      <w:bookmarkStart w:id="7" w:name="_Toc24601"/>
      <w:r>
        <w:rPr>
          <w:rFonts w:ascii="Times New Roman" w:hAnsi="Times New Roman" w:cs="Times New Roman"/>
          <w:b/>
          <w:bCs/>
          <w:sz w:val="36"/>
          <w:szCs w:val="36"/>
        </w:rPr>
        <w:lastRenderedPageBreak/>
        <w:t>Chương 1: TỔNG QUAN</w:t>
      </w:r>
      <w:bookmarkEnd w:id="7"/>
    </w:p>
    <w:p w:rsidR="00557D1D" w:rsidRDefault="00380FE4">
      <w:pPr>
        <w:numPr>
          <w:ilvl w:val="1"/>
          <w:numId w:val="7"/>
        </w:numPr>
        <w:spacing w:beforeLines="50" w:before="120" w:afterLines="50" w:after="120" w:line="24" w:lineRule="atLeast"/>
        <w:ind w:firstLine="420"/>
        <w:outlineLvl w:val="1"/>
        <w:rPr>
          <w:rFonts w:ascii="Times New Roman" w:hAnsi="Times New Roman" w:cs="Times New Roman"/>
          <w:b/>
          <w:bCs/>
          <w:sz w:val="32"/>
          <w:szCs w:val="32"/>
        </w:rPr>
      </w:pPr>
      <w:bookmarkStart w:id="8" w:name="_Toc4490"/>
      <w:r>
        <w:rPr>
          <w:rFonts w:ascii="Times New Roman" w:hAnsi="Times New Roman" w:cs="Times New Roman"/>
          <w:b/>
          <w:bCs/>
          <w:sz w:val="32"/>
          <w:szCs w:val="32"/>
        </w:rPr>
        <w:t>Kiến thức chung về chứng rối loạn nhịp tim</w:t>
      </w:r>
      <w:bookmarkEnd w:id="8"/>
    </w:p>
    <w:p w:rsidR="00557D1D" w:rsidRDefault="00557D1D">
      <w:pPr>
        <w:spacing w:beforeLines="50" w:before="120" w:afterLines="50" w:after="120" w:line="24" w:lineRule="atLeast"/>
        <w:ind w:left="420"/>
        <w:outlineLvl w:val="1"/>
        <w:rPr>
          <w:rFonts w:ascii="Times New Roman" w:hAnsi="Times New Roman" w:cs="Times New Roman"/>
          <w:b/>
          <w:bCs/>
          <w:sz w:val="32"/>
          <w:szCs w:val="32"/>
        </w:rPr>
      </w:pPr>
    </w:p>
    <w:p w:rsidR="00557D1D" w:rsidRDefault="00380FE4">
      <w:pPr>
        <w:spacing w:beforeLines="50" w:before="120" w:afterLines="50" w:after="120" w:line="24" w:lineRule="atLeast"/>
        <w:ind w:left="420"/>
        <w:jc w:val="center"/>
        <w:rPr>
          <w:rFonts w:ascii="Times New Roman" w:hAnsi="Times New Roman" w:cs="Times New Roman"/>
          <w:b/>
          <w:bCs/>
          <w:sz w:val="32"/>
          <w:szCs w:val="32"/>
        </w:rPr>
      </w:pPr>
      <w:r>
        <w:rPr>
          <w:rFonts w:ascii="Times New Roman" w:hAnsi="Times New Roman" w:cs="Times New Roman"/>
          <w:b/>
          <w:bCs/>
          <w:noProof/>
          <w:sz w:val="32"/>
          <w:szCs w:val="32"/>
          <w:lang w:eastAsia="en-US"/>
        </w:rPr>
        <w:drawing>
          <wp:inline distT="0" distB="0" distL="114300" distR="114300">
            <wp:extent cx="5542280" cy="3463925"/>
            <wp:effectExtent l="0" t="0" r="1270" b="3175"/>
            <wp:docPr id="3" name="Picture 3" descr="roi-loan-nhip-tim-1_8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oi-loan-nhip-tim-1_800x500"/>
                    <pic:cNvPicPr>
                      <a:picLocks noChangeAspect="1"/>
                    </pic:cNvPicPr>
                  </pic:nvPicPr>
                  <pic:blipFill>
                    <a:blip r:embed="rId19"/>
                    <a:stretch>
                      <a:fillRect/>
                    </a:stretch>
                  </pic:blipFill>
                  <pic:spPr>
                    <a:xfrm>
                      <a:off x="0" y="0"/>
                      <a:ext cx="5542280" cy="3463925"/>
                    </a:xfrm>
                    <a:prstGeom prst="rect">
                      <a:avLst/>
                    </a:prstGeom>
                  </pic:spPr>
                </pic:pic>
              </a:graphicData>
            </a:graphic>
          </wp:inline>
        </w:drawing>
      </w:r>
    </w:p>
    <w:p w:rsidR="00557D1D" w:rsidRDefault="00380FE4">
      <w:pPr>
        <w:pStyle w:val="Caption"/>
        <w:spacing w:beforeLines="50" w:before="120" w:afterLines="50" w:after="120" w:line="24" w:lineRule="atLeast"/>
        <w:ind w:left="420"/>
        <w:jc w:val="center"/>
        <w:rPr>
          <w:rFonts w:ascii="Times New Roman" w:hAnsi="Times New Roman" w:cs="Times New Roman"/>
          <w:b/>
          <w:bCs/>
          <w:sz w:val="32"/>
          <w:szCs w:val="32"/>
        </w:rPr>
      </w:pPr>
      <w:r>
        <w:rPr>
          <w:rFonts w:ascii="Times New Roman" w:hAnsi="Times New Roman" w:cs="Times New Roman"/>
          <w:b/>
          <w:b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1</w:t>
      </w:r>
      <w:r>
        <w:rPr>
          <w:rFonts w:ascii="Times New Roman" w:hAnsi="Times New Roman" w:cs="Times New Roman"/>
          <w:b/>
          <w:bCs/>
          <w:sz w:val="26"/>
          <w:szCs w:val="26"/>
        </w:rPr>
        <w:fldChar w:fldCharType="end"/>
      </w:r>
      <w:bookmarkStart w:id="9" w:name="_Toc21417"/>
      <w:r>
        <w:rPr>
          <w:rFonts w:ascii="Times New Roman" w:hAnsi="Times New Roman" w:cs="Times New Roman"/>
          <w:b/>
          <w:bCs/>
          <w:sz w:val="26"/>
          <w:szCs w:val="26"/>
        </w:rPr>
        <w:t>.</w:t>
      </w:r>
      <w:r>
        <w:rPr>
          <w:rFonts w:ascii="Times New Roman" w:hAnsi="Times New Roman" w:cs="Times New Roman"/>
          <w:sz w:val="26"/>
          <w:szCs w:val="26"/>
        </w:rPr>
        <w:t>Dấu bất thường ở tim được điện tâm đồ ghi nhận</w:t>
      </w:r>
      <w:bookmarkEnd w:id="9"/>
    </w:p>
    <w:p w:rsidR="00557D1D" w:rsidRDefault="00557D1D">
      <w:pPr>
        <w:pStyle w:val="Caption"/>
        <w:spacing w:beforeLines="50" w:before="120" w:afterLines="50" w:after="120" w:line="24" w:lineRule="atLeast"/>
        <w:jc w:val="both"/>
        <w:rPr>
          <w:rFonts w:ascii="Times New Roman" w:hAnsi="Times New Roman" w:cs="Times New Roman"/>
          <w:b/>
          <w:bCs/>
          <w:sz w:val="32"/>
          <w:szCs w:val="32"/>
        </w:rPr>
      </w:pPr>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eastAsia="Times New Roman" w:hAnsi="Times New Roman" w:cs="Times New Roman"/>
          <w:sz w:val="26"/>
          <w:szCs w:val="26"/>
        </w:rPr>
        <w:t>Rối loạn nhịp tim là một bệnh liên quan đến quá trình vận hành điều khiển nhịp của tim. Quá trình phát nhịp của tim phụ thuộc vào hoạt động điện của các tế bào cơ tim dưới sự chi phối một phần của thần kinh tự chủ và hormone nội tiết. Rối loạn nhịp tim rất đa dạng và được phân loại dựa vào vị trí và tần số cũng như nhịp điệu của nhịp. Đa phần rối loạn nhịp tim thường nguy hiểm và cần can thiệp điều trị chuyên khoa. Triệu chứng rối loạn nhịp đôi khi không rõ ràng như mệt, hồi hộp và thậm chí ngất. Nhiều trường hợp đột tử ở người trẻ có thể do rối loạn nhịp tim bẩm sinh di truyền.</w:t>
      </w:r>
    </w:p>
    <w:p w:rsidR="00557D1D" w:rsidRDefault="00380FE4">
      <w:pPr>
        <w:pStyle w:val="ListParagraph"/>
        <w:spacing w:beforeLines="50" w:before="120" w:afterLines="50" w:after="120" w:line="360" w:lineRule="auto"/>
        <w:ind w:left="420" w:firstLine="4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Bệnh thường phổ biến hơn nhiều với nam giới (70% các trường hợp), và 30% bệnh nhân là nữ (theo nghiên cứu thuộc Khoa Y, Trường Cao đẳng Y tế Baroda, Bệnh viện Đa khoa Sir Sayaji, Vadodara, Ấn Độ).</w:t>
      </w:r>
    </w:p>
    <w:p w:rsidR="00557D1D" w:rsidRDefault="00380FE4">
      <w:pPr>
        <w:pStyle w:val="ListParagraph"/>
        <w:spacing w:beforeLines="50" w:before="120" w:afterLines="50" w:after="120" w:line="360" w:lineRule="auto"/>
        <w:ind w:left="420" w:firstLine="4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114300" distR="114300">
            <wp:extent cx="5544185" cy="4185920"/>
            <wp:effectExtent l="0" t="0" r="18415" b="5080"/>
            <wp:docPr id="14" name="Picture 14" descr="dien-tam-do-la-gi-nhung-doi-tuong-can-lam-dien-tam-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en-tam-do-la-gi-nhung-doi-tuong-can-lam-dien-tam-do-2"/>
                    <pic:cNvPicPr>
                      <a:picLocks noChangeAspect="1"/>
                    </pic:cNvPicPr>
                  </pic:nvPicPr>
                  <pic:blipFill>
                    <a:blip r:embed="rId20"/>
                    <a:stretch>
                      <a:fillRect/>
                    </a:stretch>
                  </pic:blipFill>
                  <pic:spPr>
                    <a:xfrm>
                      <a:off x="0" y="0"/>
                      <a:ext cx="5544185" cy="4185920"/>
                    </a:xfrm>
                    <a:prstGeom prst="rect">
                      <a:avLst/>
                    </a:prstGeom>
                  </pic:spPr>
                </pic:pic>
              </a:graphicData>
            </a:graphic>
          </wp:inline>
        </w:drawing>
      </w:r>
    </w:p>
    <w:p w:rsidR="00557D1D" w:rsidRDefault="00380FE4">
      <w:pPr>
        <w:pStyle w:val="Caption"/>
        <w:spacing w:beforeLines="50" w:before="120" w:afterLines="50" w:after="120" w:line="360" w:lineRule="auto"/>
        <w:ind w:left="420" w:firstLine="420"/>
        <w:jc w:val="center"/>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2</w:t>
      </w:r>
      <w:r>
        <w:rPr>
          <w:rFonts w:ascii="Times New Roman" w:hAnsi="Times New Roman" w:cs="Times New Roman"/>
          <w:b/>
          <w:bCs/>
          <w:sz w:val="26"/>
          <w:szCs w:val="26"/>
        </w:rPr>
        <w:fldChar w:fldCharType="end"/>
      </w:r>
      <w:bookmarkStart w:id="10" w:name="_Toc2005"/>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Các trạng thái của tim</w:t>
      </w:r>
      <w:bookmarkEnd w:id="10"/>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eastAsia="Times New Roman" w:hAnsi="Times New Roman" w:cs="Times New Roman"/>
          <w:sz w:val="26"/>
          <w:szCs w:val="26"/>
        </w:rPr>
        <w:t>Chứng loạn nhịp tim xảy ra khi các xung động điện trong tim không hoạt động bình thường. Chứng loạn nhịp được đặt tên và phân loại dựa trên:</w:t>
      </w:r>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eastAsia="Times New Roman" w:hAnsi="Times New Roman" w:cs="Times New Roman"/>
          <w:sz w:val="26"/>
          <w:szCs w:val="26"/>
        </w:rPr>
        <w:t>Các triệu chứng phổ biến của chứng rối loạn nhịp tim là:</w:t>
      </w:r>
    </w:p>
    <w:p w:rsidR="00557D1D" w:rsidRDefault="00380FE4">
      <w:pPr>
        <w:pStyle w:val="ListParagraph"/>
        <w:numPr>
          <w:ilvl w:val="2"/>
          <w:numId w:val="8"/>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Nhịp tim chậm: nhịp tim đập ít hơn 60 nhịp mỗi phút.</w:t>
      </w:r>
    </w:p>
    <w:p w:rsidR="00557D1D" w:rsidRDefault="00380FE4">
      <w:pPr>
        <w:pStyle w:val="ListParagraph"/>
        <w:numPr>
          <w:ilvl w:val="2"/>
          <w:numId w:val="8"/>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Nhịp tim nhanh: nhịp tim đập nhiều hơn 100 nhịp mỗi phút.</w:t>
      </w:r>
    </w:p>
    <w:p w:rsidR="00557D1D" w:rsidRDefault="00380FE4">
      <w:pPr>
        <w:pStyle w:val="ListParagraph"/>
        <w:numPr>
          <w:ilvl w:val="2"/>
          <w:numId w:val="8"/>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Tức ngực.</w:t>
      </w:r>
    </w:p>
    <w:p w:rsidR="00557D1D" w:rsidRDefault="00380FE4">
      <w:pPr>
        <w:pStyle w:val="ListParagraph"/>
        <w:numPr>
          <w:ilvl w:val="2"/>
          <w:numId w:val="8"/>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Khó thở.</w:t>
      </w:r>
    </w:p>
    <w:p w:rsidR="00557D1D" w:rsidRDefault="00380FE4">
      <w:pPr>
        <w:pStyle w:val="ListParagraph"/>
        <w:numPr>
          <w:ilvl w:val="2"/>
          <w:numId w:val="8"/>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Choáng váng, chóng mặt.</w:t>
      </w:r>
    </w:p>
    <w:p w:rsidR="00557D1D" w:rsidRDefault="00380FE4">
      <w:pPr>
        <w:pStyle w:val="ListParagraph"/>
        <w:numPr>
          <w:ilvl w:val="2"/>
          <w:numId w:val="8"/>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Đổ mồ hôi.</w:t>
      </w:r>
    </w:p>
    <w:p w:rsidR="00557D1D" w:rsidRDefault="00380FE4">
      <w:pPr>
        <w:pStyle w:val="ListParagraph"/>
        <w:numPr>
          <w:ilvl w:val="2"/>
          <w:numId w:val="8"/>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Ngất xỉu hoặc gần ngất xỉu.</w:t>
      </w:r>
    </w:p>
    <w:p w:rsidR="00557D1D" w:rsidRDefault="00380FE4">
      <w:pPr>
        <w:pStyle w:val="ListParagraph"/>
        <w:numPr>
          <w:ilvl w:val="2"/>
          <w:numId w:val="8"/>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Đánh trống ngực.</w:t>
      </w:r>
    </w:p>
    <w:p w:rsidR="00557D1D" w:rsidRDefault="00380FE4">
      <w:pPr>
        <w:pStyle w:val="ListParagraph"/>
        <w:numPr>
          <w:ilvl w:val="2"/>
          <w:numId w:val="8"/>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Cảm giác ngực bị đè nén.</w:t>
      </w:r>
    </w:p>
    <w:p w:rsidR="00557D1D" w:rsidRDefault="00380FE4">
      <w:pPr>
        <w:pStyle w:val="ListParagraph"/>
        <w:numPr>
          <w:ilvl w:val="2"/>
          <w:numId w:val="8"/>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Thở ngắn.</w:t>
      </w:r>
    </w:p>
    <w:p w:rsidR="00557D1D" w:rsidRDefault="00380FE4">
      <w:pPr>
        <w:pStyle w:val="ListParagraph"/>
        <w:numPr>
          <w:ilvl w:val="2"/>
          <w:numId w:val="8"/>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Đau hoặc tức ngực.</w:t>
      </w:r>
    </w:p>
    <w:p w:rsidR="00557D1D" w:rsidRDefault="00380FE4">
      <w:pPr>
        <w:pStyle w:val="ListParagraph"/>
        <w:numPr>
          <w:ilvl w:val="2"/>
          <w:numId w:val="8"/>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Yếu hoặc mệt mỏi.</w:t>
      </w:r>
    </w:p>
    <w:p w:rsidR="00557D1D" w:rsidRDefault="00557D1D">
      <w:pPr>
        <w:pStyle w:val="ListParagraph"/>
        <w:spacing w:beforeLines="50" w:before="120" w:afterLines="50" w:after="120" w:line="360" w:lineRule="auto"/>
        <w:ind w:left="0"/>
        <w:rPr>
          <w:rFonts w:ascii="Times New Roman" w:eastAsia="Times New Roman" w:hAnsi="Times New Roman" w:cs="Times New Roman"/>
          <w:sz w:val="26"/>
          <w:szCs w:val="26"/>
        </w:rPr>
      </w:pPr>
    </w:p>
    <w:p w:rsidR="00557D1D" w:rsidRDefault="00380FE4" w:rsidP="00380FE4">
      <w:pPr>
        <w:pStyle w:val="ListParagraph"/>
        <w:spacing w:beforeLines="50" w:before="120" w:afterLines="50" w:after="120" w:line="360" w:lineRule="auto"/>
        <w:ind w:leftChars="200" w:left="40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114300" distR="114300">
            <wp:extent cx="5542915" cy="3089275"/>
            <wp:effectExtent l="0" t="0" r="635" b="15875"/>
            <wp:docPr id="9" name="Picture 9" descr="Ventricular_fibri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entricular_fibrillation"/>
                    <pic:cNvPicPr>
                      <a:picLocks noChangeAspect="1"/>
                    </pic:cNvPicPr>
                  </pic:nvPicPr>
                  <pic:blipFill>
                    <a:blip r:embed="rId21"/>
                    <a:stretch>
                      <a:fillRect/>
                    </a:stretch>
                  </pic:blipFill>
                  <pic:spPr>
                    <a:xfrm>
                      <a:off x="0" y="0"/>
                      <a:ext cx="5542915" cy="3089275"/>
                    </a:xfrm>
                    <a:prstGeom prst="rect">
                      <a:avLst/>
                    </a:prstGeom>
                  </pic:spPr>
                </pic:pic>
              </a:graphicData>
            </a:graphic>
          </wp:inline>
        </w:drawing>
      </w:r>
    </w:p>
    <w:p w:rsidR="00557D1D" w:rsidRDefault="00380FE4" w:rsidP="00380FE4">
      <w:pPr>
        <w:pStyle w:val="Caption"/>
        <w:spacing w:beforeLines="50" w:before="120" w:afterLines="50" w:after="120" w:line="360" w:lineRule="auto"/>
        <w:ind w:leftChars="200" w:left="400"/>
        <w:jc w:val="center"/>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3</w:t>
      </w:r>
      <w:r>
        <w:rPr>
          <w:rFonts w:ascii="Times New Roman" w:hAnsi="Times New Roman" w:cs="Times New Roman"/>
          <w:b/>
          <w:bCs/>
          <w:sz w:val="26"/>
          <w:szCs w:val="26"/>
        </w:rPr>
        <w:fldChar w:fldCharType="end"/>
      </w:r>
      <w:bookmarkStart w:id="11" w:name="_Toc13170"/>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Rung thất (V-Fib hay VF) một ví dụ về rối loạn nhịp tim.</w:t>
      </w:r>
      <w:bookmarkEnd w:id="11"/>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eastAsia="Times New Roman" w:hAnsi="Times New Roman" w:cs="Times New Roman"/>
          <w:sz w:val="26"/>
          <w:szCs w:val="26"/>
        </w:rPr>
        <w:t>Rối loạn nhịp tim có thể được gây ra bởi:</w:t>
      </w:r>
    </w:p>
    <w:p w:rsidR="00557D1D" w:rsidRDefault="00380FE4">
      <w:pPr>
        <w:pStyle w:val="ListParagraph"/>
        <w:numPr>
          <w:ilvl w:val="2"/>
          <w:numId w:val="9"/>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Sẹo của mô tim do một cơn đau tim từ trước.</w:t>
      </w:r>
    </w:p>
    <w:p w:rsidR="00557D1D" w:rsidRDefault="00380FE4">
      <w:pPr>
        <w:pStyle w:val="ListParagraph"/>
        <w:numPr>
          <w:ilvl w:val="2"/>
          <w:numId w:val="9"/>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Thay đổi cấu trúc tim, chẳng hạn như bệnh cơ tim.</w:t>
      </w:r>
    </w:p>
    <w:p w:rsidR="00557D1D" w:rsidRDefault="00380FE4">
      <w:pPr>
        <w:pStyle w:val="ListParagraph"/>
        <w:numPr>
          <w:ilvl w:val="2"/>
          <w:numId w:val="9"/>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Bệnh động mạch vành.</w:t>
      </w:r>
    </w:p>
    <w:p w:rsidR="00557D1D" w:rsidRDefault="00380FE4">
      <w:pPr>
        <w:pStyle w:val="ListParagraph"/>
        <w:numPr>
          <w:ilvl w:val="2"/>
          <w:numId w:val="9"/>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Tăng huyết áp.</w:t>
      </w:r>
    </w:p>
    <w:p w:rsidR="00557D1D" w:rsidRDefault="00380FE4">
      <w:pPr>
        <w:pStyle w:val="ListParagraph"/>
        <w:numPr>
          <w:ilvl w:val="2"/>
          <w:numId w:val="9"/>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Tuyến giáp hoạt động quá mức (cường giáp).</w:t>
      </w:r>
    </w:p>
    <w:p w:rsidR="00557D1D" w:rsidRDefault="00380FE4">
      <w:pPr>
        <w:pStyle w:val="ListParagraph"/>
        <w:numPr>
          <w:ilvl w:val="2"/>
          <w:numId w:val="9"/>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Tuyến giáp suy yếu (suy giáp).</w:t>
      </w:r>
    </w:p>
    <w:p w:rsidR="00557D1D" w:rsidRDefault="00380FE4">
      <w:pPr>
        <w:pStyle w:val="ListParagraph"/>
        <w:numPr>
          <w:ilvl w:val="2"/>
          <w:numId w:val="9"/>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Một số thuốc bổ sung không kê toa như các loại thuốc dị ứng và thực phẩm bổ sung.</w:t>
      </w:r>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eastAsia="Times New Roman" w:hAnsi="Times New Roman" w:cs="Times New Roman"/>
          <w:sz w:val="26"/>
          <w:szCs w:val="26"/>
        </w:rPr>
        <w:t>Rối loạn nhịp tim rất phổ biến và có thể ảnh hưởng đến bệnh nhân ở mọi lứa tuổi. Bệnh có thể được kiểm soát bằng cách giảm các yếu tố nguy cơ. Hãy thảo luận với bác sĩ để biết thêm thông tin.</w:t>
      </w:r>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eastAsia="Times New Roman" w:hAnsi="Times New Roman" w:cs="Times New Roman"/>
          <w:sz w:val="26"/>
          <w:szCs w:val="26"/>
        </w:rPr>
        <w:t>Có rất nhiều yếu tố nguy cơ rối loạn nhịp tim, chẳng hạn như:</w:t>
      </w:r>
    </w:p>
    <w:p w:rsidR="00557D1D" w:rsidRDefault="00380FE4">
      <w:pPr>
        <w:pStyle w:val="ListParagraph"/>
        <w:numPr>
          <w:ilvl w:val="2"/>
          <w:numId w:val="10"/>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Hút thuốc.</w:t>
      </w:r>
    </w:p>
    <w:p w:rsidR="00557D1D" w:rsidRDefault="00380FE4">
      <w:pPr>
        <w:pStyle w:val="ListParagraph"/>
        <w:numPr>
          <w:ilvl w:val="2"/>
          <w:numId w:val="10"/>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Uống quá nhiều rượu hay cà phê.</w:t>
      </w:r>
    </w:p>
    <w:p w:rsidR="00557D1D" w:rsidRDefault="00380FE4">
      <w:pPr>
        <w:pStyle w:val="ListParagraph"/>
        <w:numPr>
          <w:ilvl w:val="2"/>
          <w:numId w:val="10"/>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Lạm dụng ma túy.</w:t>
      </w:r>
    </w:p>
    <w:p w:rsidR="00557D1D" w:rsidRDefault="00380FE4">
      <w:pPr>
        <w:pStyle w:val="ListParagraph"/>
        <w:numPr>
          <w:ilvl w:val="2"/>
          <w:numId w:val="10"/>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Stress.</w:t>
      </w:r>
    </w:p>
    <w:p w:rsidR="00557D1D" w:rsidRDefault="00380FE4">
      <w:pPr>
        <w:pStyle w:val="ListParagraph"/>
        <w:numPr>
          <w:ilvl w:val="2"/>
          <w:numId w:val="10"/>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Bệnh tiểu đường.</w:t>
      </w:r>
    </w:p>
    <w:p w:rsidR="00557D1D" w:rsidRDefault="00380FE4">
      <w:pPr>
        <w:pStyle w:val="ListParagraph"/>
        <w:numPr>
          <w:ilvl w:val="2"/>
          <w:numId w:val="10"/>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Chứng ngưng thở lúc ngủ.</w:t>
      </w:r>
    </w:p>
    <w:p w:rsidR="00557D1D" w:rsidRDefault="00380FE4">
      <w:pPr>
        <w:pStyle w:val="ListParagraph"/>
        <w:numPr>
          <w:ilvl w:val="2"/>
          <w:numId w:val="10"/>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lastRenderedPageBreak/>
        <w:t>Di truyền.</w:t>
      </w:r>
    </w:p>
    <w:p w:rsidR="00557D1D" w:rsidRDefault="00380FE4">
      <w:pPr>
        <w:numPr>
          <w:ilvl w:val="1"/>
          <w:numId w:val="7"/>
        </w:numPr>
        <w:spacing w:beforeLines="50" w:before="120" w:afterLines="50" w:after="120" w:line="24" w:lineRule="atLeast"/>
        <w:ind w:firstLine="420"/>
        <w:outlineLvl w:val="1"/>
        <w:rPr>
          <w:rFonts w:ascii="Times New Roman" w:hAnsi="Times New Roman" w:cs="Times New Roman"/>
          <w:sz w:val="26"/>
          <w:szCs w:val="26"/>
        </w:rPr>
      </w:pPr>
      <w:bookmarkStart w:id="12" w:name="_Toc26763"/>
      <w:r>
        <w:rPr>
          <w:rFonts w:ascii="Times New Roman" w:hAnsi="Times New Roman" w:cs="Times New Roman"/>
          <w:b/>
          <w:bCs/>
          <w:sz w:val="32"/>
          <w:szCs w:val="32"/>
        </w:rPr>
        <w:t>Kiến thức cơ bản về điện tâm đồ (ECG)</w:t>
      </w:r>
      <w:bookmarkEnd w:id="12"/>
    </w:p>
    <w:p w:rsidR="00557D1D" w:rsidRDefault="00380FE4">
      <w:pPr>
        <w:pStyle w:val="ListParagraph"/>
        <w:spacing w:beforeLines="50" w:before="120" w:afterLines="50" w:after="120" w:line="360" w:lineRule="auto"/>
        <w:ind w:left="420" w:firstLine="4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Điện tâm đồ (tiếng Anh: Electrocardiogram hay thường gọi tắt là ECG) là đồ thị ghi những thay đổi của dòng điện trong tim. Quả tim co bóp theo nhịp được điều khiển của một hệ thống dẫn truyền trong cơ tim. Những dòng điện tuy rất nhỏ, khoảng một phần nghìn volt, nhưng có thể dò thấy được từ các cực điện đặt trên tay, chân và ngực bệnh nhân và chuyển đến máy ghi. Máy ghi điện khuếch đại lên và ghi lại trên điện tâm đồ. Điện tâm đồ được sử dụng trong y học để phát hiện các bệnh về tim như rối loạn nhịp tim, suy tim, nhồi máu cơ tim v.v…</w:t>
      </w:r>
    </w:p>
    <w:p w:rsidR="00557D1D" w:rsidRDefault="00557D1D">
      <w:pPr>
        <w:pStyle w:val="ListParagraph"/>
        <w:spacing w:beforeLines="50" w:before="120" w:afterLines="50" w:after="120" w:line="24" w:lineRule="atLeast"/>
        <w:ind w:left="420" w:firstLine="420"/>
        <w:jc w:val="both"/>
        <w:rPr>
          <w:rFonts w:ascii="Times New Roman" w:eastAsia="Times New Roman" w:hAnsi="Times New Roman" w:cs="Times New Roman"/>
          <w:sz w:val="26"/>
          <w:szCs w:val="26"/>
        </w:rPr>
      </w:pPr>
    </w:p>
    <w:p w:rsidR="00557D1D" w:rsidRDefault="00380FE4">
      <w:pPr>
        <w:pStyle w:val="ListParagraph"/>
        <w:spacing w:beforeLines="50" w:before="120" w:afterLines="50" w:after="120" w:line="24" w:lineRule="atLeast"/>
        <w:ind w:left="420" w:firstLine="4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114300" distR="114300">
            <wp:extent cx="5544185" cy="3761105"/>
            <wp:effectExtent l="0" t="0" r="18415" b="10795"/>
            <wp:docPr id="11" name="Picture 11" descr="dien-tam-do-la-gi-nhung-doi-tuong-can-lam-dien-tam-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en-tam-do-la-gi-nhung-doi-tuong-can-lam-dien-tam-do"/>
                    <pic:cNvPicPr>
                      <a:picLocks noChangeAspect="1"/>
                    </pic:cNvPicPr>
                  </pic:nvPicPr>
                  <pic:blipFill>
                    <a:blip r:embed="rId22"/>
                    <a:stretch>
                      <a:fillRect/>
                    </a:stretch>
                  </pic:blipFill>
                  <pic:spPr>
                    <a:xfrm>
                      <a:off x="0" y="0"/>
                      <a:ext cx="5544185" cy="3761105"/>
                    </a:xfrm>
                    <a:prstGeom prst="rect">
                      <a:avLst/>
                    </a:prstGeom>
                  </pic:spPr>
                </pic:pic>
              </a:graphicData>
            </a:graphic>
          </wp:inline>
        </w:drawing>
      </w:r>
    </w:p>
    <w:p w:rsidR="00557D1D" w:rsidRDefault="00380FE4">
      <w:pPr>
        <w:pStyle w:val="ListParagraph"/>
        <w:spacing w:beforeLines="50" w:before="120" w:afterLines="50" w:after="120" w:line="24" w:lineRule="atLeast"/>
        <w:ind w:left="0"/>
        <w:jc w:val="center"/>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4</w:t>
      </w:r>
      <w:r>
        <w:rPr>
          <w:rFonts w:ascii="Times New Roman" w:hAnsi="Times New Roman" w:cs="Times New Roman"/>
          <w:b/>
          <w:bCs/>
          <w:sz w:val="26"/>
          <w:szCs w:val="26"/>
        </w:rPr>
        <w:fldChar w:fldCharType="end"/>
      </w:r>
      <w:bookmarkStart w:id="13" w:name="_Toc1788"/>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Ảnh minh họa về điện tâm đồ</w:t>
      </w:r>
      <w:bookmarkEnd w:id="13"/>
    </w:p>
    <w:p w:rsidR="00557D1D" w:rsidRDefault="00557D1D">
      <w:pPr>
        <w:pStyle w:val="ListParagraph"/>
        <w:spacing w:beforeLines="50" w:before="120" w:afterLines="50" w:after="120" w:line="24" w:lineRule="atLeast"/>
        <w:ind w:left="0"/>
        <w:jc w:val="both"/>
        <w:rPr>
          <w:rFonts w:ascii="Times New Roman" w:eastAsia="Times New Roman" w:hAnsi="Times New Roman" w:cs="Times New Roman"/>
          <w:sz w:val="26"/>
          <w:szCs w:val="26"/>
        </w:rPr>
      </w:pPr>
    </w:p>
    <w:p w:rsidR="00557D1D" w:rsidRDefault="00380FE4">
      <w:pPr>
        <w:spacing w:beforeLines="50" w:before="120" w:afterLines="50" w:after="120" w:line="24" w:lineRule="atLeast"/>
        <w:ind w:left="420" w:firstLine="300"/>
        <w:jc w:val="both"/>
        <w:outlineLvl w:val="2"/>
        <w:rPr>
          <w:rFonts w:ascii="Times New Roman" w:eastAsia="Times New Roman" w:hAnsi="Times New Roman" w:cs="Times New Roman"/>
          <w:b/>
          <w:bCs/>
          <w:sz w:val="28"/>
          <w:szCs w:val="28"/>
        </w:rPr>
      </w:pPr>
      <w:bookmarkStart w:id="14" w:name="_Toc29723"/>
      <w:bookmarkStart w:id="15" w:name="_Toc15677"/>
      <w:r>
        <w:rPr>
          <w:rFonts w:ascii="Times New Roman" w:eastAsia="Times New Roman" w:hAnsi="Times New Roman" w:cs="Times New Roman"/>
          <w:b/>
          <w:bCs/>
          <w:sz w:val="28"/>
          <w:szCs w:val="28"/>
        </w:rPr>
        <w:t>1.2.1. Sơ lược về hệ thống dẫn điện tim</w:t>
      </w:r>
      <w:bookmarkEnd w:id="14"/>
      <w:bookmarkEnd w:id="15"/>
    </w:p>
    <w:p w:rsidR="00557D1D" w:rsidRDefault="00380FE4">
      <w:pPr>
        <w:spacing w:beforeLines="50" w:before="120" w:afterLines="50" w:after="120" w:line="24" w:lineRule="atLeast"/>
        <w:ind w:left="420" w:firstLine="30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eastAsia="en-US"/>
        </w:rPr>
        <w:lastRenderedPageBreak/>
        <w:drawing>
          <wp:inline distT="0" distB="0" distL="114300" distR="114300">
            <wp:extent cx="4864735" cy="2734310"/>
            <wp:effectExtent l="0" t="0" r="12065" b="8890"/>
            <wp:docPr id="13" name="Picture 13" descr="23418250905_c35655c4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3418250905_c35655c4cd"/>
                    <pic:cNvPicPr>
                      <a:picLocks noChangeAspect="1"/>
                    </pic:cNvPicPr>
                  </pic:nvPicPr>
                  <pic:blipFill>
                    <a:blip r:embed="rId23"/>
                    <a:stretch>
                      <a:fillRect/>
                    </a:stretch>
                  </pic:blipFill>
                  <pic:spPr>
                    <a:xfrm>
                      <a:off x="0" y="0"/>
                      <a:ext cx="4864735" cy="2734310"/>
                    </a:xfrm>
                    <a:prstGeom prst="rect">
                      <a:avLst/>
                    </a:prstGeom>
                  </pic:spPr>
                </pic:pic>
              </a:graphicData>
            </a:graphic>
          </wp:inline>
        </w:drawing>
      </w:r>
    </w:p>
    <w:p w:rsidR="00557D1D" w:rsidRDefault="00380FE4">
      <w:pPr>
        <w:pStyle w:val="Caption"/>
        <w:spacing w:beforeLines="50" w:before="120" w:afterLines="50" w:after="120" w:line="24" w:lineRule="atLeast"/>
        <w:ind w:left="420" w:firstLine="30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5</w:t>
      </w:r>
      <w:r>
        <w:rPr>
          <w:rFonts w:ascii="Times New Roman" w:hAnsi="Times New Roman" w:cs="Times New Roman"/>
          <w:b/>
          <w:bCs/>
          <w:sz w:val="26"/>
          <w:szCs w:val="26"/>
        </w:rPr>
        <w:fldChar w:fldCharType="end"/>
      </w:r>
      <w:bookmarkStart w:id="16" w:name="_Toc647"/>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Hệ thống dẫn truyền tín hiệu điện trong trái tim</w:t>
      </w:r>
      <w:bookmarkEnd w:id="16"/>
    </w:p>
    <w:p w:rsidR="00557D1D" w:rsidRDefault="00557D1D">
      <w:pPr>
        <w:spacing w:beforeLines="50" w:before="120" w:afterLines="50" w:after="120" w:line="24" w:lineRule="atLeast"/>
        <w:ind w:left="420" w:firstLine="300"/>
        <w:jc w:val="both"/>
        <w:rPr>
          <w:rFonts w:ascii="Times New Roman" w:eastAsia="Times New Roman" w:hAnsi="Times New Roman" w:cs="Times New Roman"/>
          <w:sz w:val="26"/>
          <w:szCs w:val="26"/>
        </w:rPr>
      </w:pPr>
    </w:p>
    <w:p w:rsidR="00557D1D" w:rsidRDefault="00380FE4">
      <w:pPr>
        <w:pStyle w:val="ListParagraph"/>
        <w:spacing w:beforeLines="50" w:before="120" w:afterLines="50" w:after="120" w:line="360" w:lineRule="auto"/>
        <w:ind w:left="840" w:firstLine="420"/>
        <w:jc w:val="both"/>
        <w:rPr>
          <w:rFonts w:ascii="Times New Roman" w:hAnsi="Times New Roman" w:cs="Times New Roman"/>
          <w:sz w:val="26"/>
          <w:szCs w:val="26"/>
        </w:rPr>
      </w:pPr>
      <w:r>
        <w:rPr>
          <w:rFonts w:ascii="Times New Roman" w:eastAsia="Times New Romani" w:hAnsi="Times New Roman" w:cs="Times New Roman"/>
          <w:sz w:val="26"/>
          <w:szCs w:val="26"/>
        </w:rPr>
        <w:t>Tim người có 4 buồng để chứa và bơm máu. Hai phần nhỏ ở phía trên gọi là tâm nhĩ (vì trông giống lỗ tai). Hai phần dưới lớn hơn gọi là tâm thất. Máu theo tĩnh mạch từ cơ thể trở về tâm nhĩ phải, từ phổi trở về tâm nhĩ trái. Tâm nhĩ trái bóp bơm máu vào tâm thất trái, tâm nhĩ phải đưa máu vào tâm thất phải. Sau đó tâm thất phải bóp để bơm máu theo động mạch lên phổi và tâm thất trái bóp để bơm máu xuống cơ thể. Tim có khả năng hoạt động đều đặn và thứ tự như thế là nhờ một hệ thống các tế bào dẫn điện đặc biệt nằm trong cơ tim.</w:t>
      </w:r>
    </w:p>
    <w:p w:rsidR="00557D1D" w:rsidRDefault="00380FE4">
      <w:pPr>
        <w:pStyle w:val="ListParagraph"/>
        <w:spacing w:beforeLines="50" w:before="120" w:afterLines="50" w:after="120" w:line="360" w:lineRule="auto"/>
        <w:ind w:left="840" w:firstLine="420"/>
        <w:jc w:val="both"/>
        <w:rPr>
          <w:rFonts w:ascii="Times New Roman" w:hAnsi="Times New Roman" w:cs="Times New Roman"/>
          <w:sz w:val="26"/>
          <w:szCs w:val="26"/>
        </w:rPr>
      </w:pPr>
      <w:r>
        <w:rPr>
          <w:rFonts w:ascii="Times New Roman" w:eastAsia="Times New Romani" w:hAnsi="Times New Roman" w:cs="Times New Roman"/>
          <w:sz w:val="26"/>
          <w:szCs w:val="26"/>
        </w:rPr>
        <w:t>Trong tâm nhĩ bên phải có nút xoang nhĩ (sinoatrial node) gồm các tế bào có khả năng tự tạo xung điện (electric impulse). Xung điện này truyền ra các cơ chung quanh làm co bóp hai tâm nhĩ (tạo nên sóng P trên Điện Tâm đồ). Sau có dòng điện tiếp tục truyền theo 1 chuỗi tế bào đặc biệt tới nút nhĩ thất (atrioventricular node) nằm gần vách liên thất rồi theo chuỗi tế bào sợi Purkinje chạy dọc vách liên thất lan vào các cơ chung quanh (loạt sóng QRS) làm hai thất này co bóp. Sau đó xung điện giảm đi, tâm thất giãn ra (tạo nên sóng T).</w:t>
      </w:r>
    </w:p>
    <w:p w:rsidR="00557D1D" w:rsidRDefault="00380FE4">
      <w:pPr>
        <w:spacing w:beforeLines="50" w:before="120" w:afterLines="50" w:after="120" w:line="360" w:lineRule="auto"/>
        <w:ind w:left="420" w:firstLine="300"/>
        <w:outlineLvl w:val="2"/>
        <w:rPr>
          <w:rFonts w:ascii="Times New Roman" w:eastAsia="Times New Romani" w:hAnsi="Times New Roman" w:cs="Times New Roman"/>
          <w:b/>
          <w:bCs/>
          <w:sz w:val="28"/>
          <w:szCs w:val="28"/>
        </w:rPr>
      </w:pPr>
      <w:bookmarkStart w:id="17" w:name="_Toc22612"/>
      <w:bookmarkStart w:id="18" w:name="_Toc7925"/>
      <w:r>
        <w:rPr>
          <w:rFonts w:ascii="Times New Roman" w:eastAsia="Times New Romani" w:hAnsi="Times New Roman" w:cs="Times New Roman"/>
          <w:b/>
          <w:bCs/>
          <w:sz w:val="28"/>
          <w:szCs w:val="28"/>
        </w:rPr>
        <w:t>1.2.2. Áp dụng y học</w:t>
      </w:r>
      <w:bookmarkEnd w:id="17"/>
      <w:bookmarkEnd w:id="18"/>
    </w:p>
    <w:p w:rsidR="00557D1D" w:rsidRDefault="00380FE4">
      <w:pPr>
        <w:spacing w:beforeLines="50" w:before="120" w:afterLines="50" w:after="120" w:line="360" w:lineRule="auto"/>
        <w:ind w:left="840" w:firstLine="4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Điện tâm đồ được sử dụng trong nhiều trường hợp y học:</w:t>
      </w:r>
    </w:p>
    <w:p w:rsidR="00557D1D" w:rsidRDefault="00380FE4">
      <w:pPr>
        <w:pStyle w:val="ListParagraph"/>
        <w:numPr>
          <w:ilvl w:val="3"/>
          <w:numId w:val="11"/>
        </w:numPr>
        <w:spacing w:beforeLines="50" w:before="120" w:afterLines="50" w:after="120" w:line="360" w:lineRule="auto"/>
        <w:ind w:leftChars="800" w:left="1990" w:hangingChars="150" w:hanging="390"/>
        <w:jc w:val="both"/>
        <w:rPr>
          <w:rFonts w:ascii="Times New Roman" w:hAnsi="Times New Roman" w:cs="Times New Roman"/>
          <w:sz w:val="26"/>
          <w:szCs w:val="26"/>
        </w:rPr>
      </w:pPr>
      <w:r>
        <w:rPr>
          <w:rFonts w:ascii="Times New Roman" w:eastAsia="Times New Roman" w:hAnsi="Times New Roman" w:cs="Times New Roman"/>
          <w:sz w:val="26"/>
          <w:szCs w:val="26"/>
        </w:rPr>
        <w:t xml:space="preserve">Chẩn đoán nhồi máu cơ tim khi cơ tim bị thiếu máu và dưỡng khí,bị tổn thương hay hoại tử, khả năng dẫn truyền điện của cơ sẽ thay đổi. Sự </w:t>
      </w:r>
      <w:r>
        <w:rPr>
          <w:rFonts w:ascii="Times New Roman" w:eastAsia="Times New Roman" w:hAnsi="Times New Roman" w:cs="Times New Roman"/>
          <w:sz w:val="26"/>
          <w:szCs w:val="26"/>
        </w:rPr>
        <w:lastRenderedPageBreak/>
        <w:t>thay đổi này có thể ghi nhận được trên điện tâm đồ, đây là một trong những giá trị nhất của phương pháp cận lâm sàng này.</w:t>
      </w:r>
    </w:p>
    <w:p w:rsidR="00557D1D" w:rsidRDefault="00380FE4">
      <w:pPr>
        <w:pStyle w:val="ListParagraph"/>
        <w:numPr>
          <w:ilvl w:val="3"/>
          <w:numId w:val="11"/>
        </w:numPr>
        <w:spacing w:beforeLines="50" w:before="120" w:afterLines="50" w:after="120" w:line="360" w:lineRule="auto"/>
        <w:ind w:leftChars="800" w:left="1990" w:hangingChars="150" w:hanging="390"/>
        <w:jc w:val="both"/>
        <w:rPr>
          <w:rFonts w:ascii="Times New Roman" w:hAnsi="Times New Roman" w:cs="Times New Roman"/>
          <w:sz w:val="26"/>
          <w:szCs w:val="26"/>
        </w:rPr>
      </w:pPr>
      <w:r>
        <w:rPr>
          <w:rFonts w:ascii="Times New Roman" w:eastAsia="Times New Roman" w:hAnsi="Times New Roman" w:cs="Times New Roman"/>
          <w:sz w:val="26"/>
          <w:szCs w:val="26"/>
        </w:rPr>
        <w:t>Chẩn đoán Thiếu máu cơ tim: cơ tim bị thiếu máu sẽ cho thấy hình ảnh sóng T trên điện tâm đồ dẹt, âm.</w:t>
      </w:r>
    </w:p>
    <w:p w:rsidR="00557D1D" w:rsidRDefault="00380FE4">
      <w:pPr>
        <w:pStyle w:val="ListParagraph"/>
        <w:numPr>
          <w:ilvl w:val="3"/>
          <w:numId w:val="11"/>
        </w:numPr>
        <w:spacing w:beforeLines="50" w:before="120" w:afterLines="50" w:after="120" w:line="360" w:lineRule="auto"/>
        <w:ind w:leftChars="800" w:left="1990" w:hangingChars="150" w:hanging="390"/>
        <w:jc w:val="both"/>
        <w:rPr>
          <w:rFonts w:ascii="Times New Roman" w:hAnsi="Times New Roman" w:cs="Times New Roman"/>
          <w:sz w:val="26"/>
          <w:szCs w:val="26"/>
        </w:rPr>
      </w:pPr>
      <w:r>
        <w:rPr>
          <w:rFonts w:ascii="Times New Roman" w:eastAsia="Times New Roman" w:hAnsi="Times New Roman" w:cs="Times New Roman"/>
          <w:sz w:val="26"/>
          <w:szCs w:val="26"/>
        </w:rPr>
        <w:t>Chẩn đoán và theo dõi rối loạn nhịp tim bất thường tại vị trí phát nhịp (nút xoang, nút nhĩ nhất, cơ tim) và dẫn truyền một chiều của tim sẽ cho thấy hình ảnh nhịp tim bất thường trên điện tâm đồ.</w:t>
      </w:r>
    </w:p>
    <w:p w:rsidR="00557D1D" w:rsidRDefault="00380FE4">
      <w:pPr>
        <w:pStyle w:val="ListParagraph"/>
        <w:numPr>
          <w:ilvl w:val="3"/>
          <w:numId w:val="11"/>
        </w:numPr>
        <w:spacing w:beforeLines="50" w:before="120" w:afterLines="50" w:after="120" w:line="360" w:lineRule="auto"/>
        <w:ind w:leftChars="800" w:left="1990" w:hangingChars="150" w:hanging="390"/>
        <w:jc w:val="both"/>
        <w:rPr>
          <w:rFonts w:ascii="Times New Roman" w:hAnsi="Times New Roman" w:cs="Times New Roman"/>
          <w:sz w:val="26"/>
          <w:szCs w:val="26"/>
        </w:rPr>
      </w:pPr>
      <w:r>
        <w:rPr>
          <w:rFonts w:ascii="Times New Roman" w:eastAsia="Times New Roman" w:hAnsi="Times New Roman" w:cs="Times New Roman"/>
          <w:sz w:val="26"/>
          <w:szCs w:val="26"/>
        </w:rPr>
        <w:t>Chẩn đoán và theo dõi rối loạn dẫn truyền nhịp tim đập do một hệ thống dẫn truyền khoa học, việc tổn thương hay mất sự mạch lạc dẫn truyền cho thấy các bất thường về các nhánh điện học của tim trên điện tâm đồ (Block AV, Block nhánh tim).</w:t>
      </w:r>
    </w:p>
    <w:p w:rsidR="00557D1D" w:rsidRDefault="00380FE4">
      <w:pPr>
        <w:pStyle w:val="ListParagraph"/>
        <w:numPr>
          <w:ilvl w:val="3"/>
          <w:numId w:val="11"/>
        </w:numPr>
        <w:spacing w:beforeLines="50" w:before="120" w:afterLines="50" w:after="120" w:line="360" w:lineRule="auto"/>
        <w:ind w:leftChars="800" w:left="1990" w:hangingChars="150" w:hanging="390"/>
        <w:jc w:val="both"/>
        <w:rPr>
          <w:rFonts w:ascii="Times New Roman" w:hAnsi="Times New Roman" w:cs="Times New Roman"/>
          <w:sz w:val="26"/>
          <w:szCs w:val="26"/>
        </w:rPr>
      </w:pPr>
      <w:r>
        <w:rPr>
          <w:rFonts w:ascii="Times New Roman" w:eastAsia="Times New Roman" w:hAnsi="Times New Roman" w:cs="Times New Roman"/>
          <w:sz w:val="26"/>
          <w:szCs w:val="26"/>
        </w:rPr>
        <w:t>Chẩn đoán các chứng tim lớn khi cơ tim dày hay dãn, quá trình khử cực, tái cực của từng thành phần trong cơ tim sẽ thay đổi, qua đó trên giấy ghi sẽ cho những gợi ý nhất định về tình trạng lớn buồng tim, tuy nhiên giá trị của ECG không ưu thế là trường hợp này, vì thay đổi nhiều vào chủng tộc, nhiều yếu tố gây nhiễu và độ nhạy kém, y học cũng có nhiều công cụ chẩn đoán tim to tốt hơn.</w:t>
      </w:r>
    </w:p>
    <w:p w:rsidR="00557D1D" w:rsidRDefault="00380FE4">
      <w:pPr>
        <w:pStyle w:val="ListParagraph"/>
        <w:numPr>
          <w:ilvl w:val="3"/>
          <w:numId w:val="11"/>
        </w:numPr>
        <w:spacing w:beforeLines="50" w:before="120" w:afterLines="50" w:after="120" w:line="360" w:lineRule="auto"/>
        <w:ind w:leftChars="800" w:left="1990" w:hangingChars="150" w:hanging="390"/>
        <w:jc w:val="both"/>
        <w:rPr>
          <w:rFonts w:ascii="Times New Roman" w:hAnsi="Times New Roman" w:cs="Times New Roman"/>
          <w:sz w:val="26"/>
          <w:szCs w:val="26"/>
        </w:rPr>
      </w:pPr>
      <w:r>
        <w:rPr>
          <w:rFonts w:ascii="Times New Roman" w:eastAsia="Times New Roman" w:hAnsi="Times New Roman" w:cs="Times New Roman"/>
          <w:sz w:val="26"/>
          <w:szCs w:val="26"/>
        </w:rPr>
        <w:t>Chẩn đoán một số thay đổi sinh hóa máu vì điện tim là do sự di chuyển của các ion như natri, kali, canxi, v.v.... Khi có thay đổi lớn trong nồng độ các chất này, điện tâm đồ có khả năng thay đổi.</w:t>
      </w:r>
    </w:p>
    <w:p w:rsidR="00557D1D" w:rsidRDefault="00380FE4">
      <w:pPr>
        <w:pStyle w:val="ListParagraph"/>
        <w:numPr>
          <w:ilvl w:val="3"/>
          <w:numId w:val="11"/>
        </w:numPr>
        <w:spacing w:beforeLines="50" w:before="120" w:afterLines="50" w:after="120" w:line="360" w:lineRule="auto"/>
        <w:ind w:leftChars="800" w:left="1990" w:hangingChars="150" w:hanging="39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Chẩn đoán một số ngộ độc thuốc Thuốc digoxin làm thay đổi đoạn ST của mọi cực. Thuốc chống trầm cảm 3 vòng làm dài đoạn QT.</w:t>
      </w:r>
    </w:p>
    <w:p w:rsidR="00557D1D" w:rsidRDefault="00380FE4">
      <w:pPr>
        <w:spacing w:beforeLines="50" w:before="120" w:afterLines="50" w:after="120" w:line="360" w:lineRule="auto"/>
        <w:ind w:left="420" w:firstLine="300"/>
        <w:outlineLvl w:val="2"/>
        <w:rPr>
          <w:rFonts w:ascii="Times New Roman" w:eastAsia="Times New Roman" w:hAnsi="Times New Roman" w:cs="Times New Roman"/>
          <w:b/>
          <w:bCs/>
          <w:sz w:val="28"/>
          <w:szCs w:val="28"/>
        </w:rPr>
      </w:pPr>
      <w:bookmarkStart w:id="19" w:name="_Toc26049"/>
      <w:bookmarkStart w:id="20" w:name="_Toc21400"/>
      <w:r>
        <w:rPr>
          <w:rFonts w:ascii="Times New Roman" w:eastAsia="Times New Roman" w:hAnsi="Times New Roman" w:cs="Times New Roman"/>
          <w:b/>
          <w:bCs/>
          <w:sz w:val="28"/>
          <w:szCs w:val="28"/>
        </w:rPr>
        <w:t>1.2.3. Ý nghĩa cơ bản của các thành phần trên điện tâm đồ</w:t>
      </w:r>
      <w:bookmarkEnd w:id="19"/>
      <w:bookmarkEnd w:id="20"/>
    </w:p>
    <w:p w:rsidR="00557D1D" w:rsidRDefault="00380FE4">
      <w:pPr>
        <w:spacing w:beforeLines="50" w:before="120" w:afterLines="50" w:after="120" w:line="360" w:lineRule="auto"/>
        <w:ind w:leftChars="200" w:left="400"/>
        <w:jc w:val="center"/>
      </w:pPr>
      <w:r>
        <w:rPr>
          <w:noProof/>
          <w:lang w:eastAsia="en-US"/>
        </w:rPr>
        <w:lastRenderedPageBreak/>
        <w:drawing>
          <wp:inline distT="0" distB="0" distL="114300" distR="114300">
            <wp:extent cx="5542915" cy="4914265"/>
            <wp:effectExtent l="0" t="0" r="635" b="6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4"/>
                    <a:stretch>
                      <a:fillRect/>
                    </a:stretch>
                  </pic:blipFill>
                  <pic:spPr>
                    <a:xfrm>
                      <a:off x="0" y="0"/>
                      <a:ext cx="5542915" cy="4914265"/>
                    </a:xfrm>
                    <a:prstGeom prst="rect">
                      <a:avLst/>
                    </a:prstGeom>
                    <a:noFill/>
                    <a:ln w="9525">
                      <a:noFill/>
                    </a:ln>
                  </pic:spPr>
                </pic:pic>
              </a:graphicData>
            </a:graphic>
          </wp:inline>
        </w:drawing>
      </w:r>
    </w:p>
    <w:p w:rsidR="00557D1D" w:rsidRDefault="00380FE4">
      <w:pPr>
        <w:pStyle w:val="Caption"/>
        <w:spacing w:beforeLines="50" w:before="120" w:afterLines="50" w:after="120" w:line="360" w:lineRule="auto"/>
        <w:ind w:leftChars="200" w:left="400"/>
        <w:jc w:val="center"/>
      </w:pPr>
      <w:r>
        <w:rPr>
          <w:rFonts w:ascii="Times New Roman" w:hAnsi="Times New Roman" w:cs="Times New Roman"/>
          <w:b/>
          <w:b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6</w:t>
      </w:r>
      <w:r>
        <w:rPr>
          <w:rFonts w:ascii="Times New Roman" w:hAnsi="Times New Roman" w:cs="Times New Roman"/>
          <w:b/>
          <w:bCs/>
          <w:sz w:val="26"/>
          <w:szCs w:val="26"/>
        </w:rPr>
        <w:fldChar w:fldCharType="end"/>
      </w:r>
      <w:bookmarkStart w:id="21" w:name="_Toc28699"/>
      <w:r>
        <w:rPr>
          <w:rFonts w:ascii="Times New Roman" w:hAnsi="Times New Roman" w:cs="Times New Roman"/>
          <w:b/>
          <w:bCs/>
          <w:sz w:val="26"/>
          <w:szCs w:val="26"/>
        </w:rPr>
        <w:t xml:space="preserve">. </w:t>
      </w:r>
      <w:r>
        <w:rPr>
          <w:rFonts w:ascii="Times New Roman" w:hAnsi="Times New Roman" w:cs="Times New Roman"/>
          <w:sz w:val="26"/>
          <w:szCs w:val="26"/>
        </w:rPr>
        <w:t>Điện tâm đồ của một chu chuyển bình thường. Sóng P thể hiện nhĩ thu (tâm nhĩ bóp), phức hợp QRST là tâm thất thu. Sau sóng T là tâm trương (tim nghỉ)</w:t>
      </w:r>
      <w:bookmarkEnd w:id="21"/>
    </w:p>
    <w:p w:rsidR="00557D1D" w:rsidRDefault="00380FE4">
      <w:pPr>
        <w:pStyle w:val="ListParagraph"/>
        <w:spacing w:beforeLines="50" w:before="120" w:afterLines="50" w:after="120" w:line="360" w:lineRule="auto"/>
        <w:ind w:left="840" w:firstLine="420"/>
        <w:jc w:val="both"/>
        <w:rPr>
          <w:rFonts w:ascii="Times New Roman" w:hAnsi="Times New Roman" w:cs="Times New Roman"/>
          <w:sz w:val="26"/>
          <w:szCs w:val="26"/>
        </w:rPr>
      </w:pPr>
      <w:r>
        <w:rPr>
          <w:rFonts w:ascii="Times New Roman" w:eastAsia="Times New Romani" w:hAnsi="Times New Roman" w:cs="Times New Roman"/>
          <w:sz w:val="26"/>
          <w:szCs w:val="26"/>
        </w:rPr>
        <w:t>Một chu kỳ tim biểu hiện trên điện tâm đồ là: sóng P, phức bộ QSR, sóng T, và sóng U (nếu có), hình dạng, thời gian kéo dài của sóng/phức bộ và cả thời gian giữa các thành phần với nhau đều có ý nghĩa đặc biệt quan trọng trong việc chẩn đoán.</w:t>
      </w:r>
    </w:p>
    <w:p w:rsidR="00557D1D" w:rsidRDefault="00380FE4">
      <w:pPr>
        <w:spacing w:beforeLines="50" w:before="120" w:afterLines="50" w:after="120" w:line="360" w:lineRule="auto"/>
        <w:ind w:left="1080"/>
        <w:jc w:val="both"/>
        <w:rPr>
          <w:rFonts w:ascii="Times New Roman" w:eastAsia="Times New Romani" w:hAnsi="Times New Roman" w:cs="Times New Roman"/>
          <w:sz w:val="26"/>
          <w:szCs w:val="26"/>
        </w:rPr>
      </w:pPr>
      <w:r>
        <w:rPr>
          <w:rFonts w:ascii="Times New Roman" w:eastAsia="Times New Romani" w:hAnsi="Times New Roman" w:cs="Times New Roman"/>
          <w:b/>
          <w:bCs/>
          <w:sz w:val="26"/>
          <w:szCs w:val="26"/>
        </w:rPr>
        <w:t>1.2.3.1. Các sóng và phức bộ</w:t>
      </w:r>
    </w:p>
    <w:p w:rsidR="00557D1D" w:rsidRDefault="00380FE4">
      <w:pPr>
        <w:pStyle w:val="ListParagraph"/>
        <w:numPr>
          <w:ilvl w:val="2"/>
          <w:numId w:val="12"/>
        </w:numPr>
        <w:spacing w:beforeLines="50" w:before="120" w:afterLines="50" w:after="120" w:line="360" w:lineRule="auto"/>
        <w:ind w:leftChars="700" w:left="1800" w:hanging="400"/>
        <w:jc w:val="both"/>
        <w:rPr>
          <w:rFonts w:ascii="Times New Roman" w:hAnsi="Times New Roman" w:cs="Times New Roman"/>
          <w:sz w:val="26"/>
          <w:szCs w:val="26"/>
        </w:rPr>
      </w:pPr>
      <w:r>
        <w:rPr>
          <w:rFonts w:ascii="Times New Roman" w:eastAsia="Times New Romani" w:hAnsi="Times New Roman" w:cs="Times New Roman"/>
          <w:b/>
          <w:bCs/>
          <w:sz w:val="26"/>
          <w:szCs w:val="26"/>
        </w:rPr>
        <w:t>Sóng P:</w:t>
      </w:r>
      <w:r>
        <w:rPr>
          <w:rFonts w:ascii="Times New Roman" w:eastAsia="Times New Romani" w:hAnsi="Times New Roman" w:cs="Times New Roman"/>
          <w:sz w:val="26"/>
          <w:szCs w:val="26"/>
        </w:rPr>
        <w:t xml:space="preserve"> Sóng P hình thành do quá trình khử cực tâm nhĩ (cả nhĩ trái và nhĩ phải), bình thường biên độ của sóng P thường dưới 2mm (0.2mmV), và thời gian của sóng P là từ 0.08 đến 0.1 giây, việc tăng biên độ và kéo dài thời gian của sóng gợi ý đến một tình trạng tâm nhĩ lớn (tăng biên độ gợi ý lớn nhĩ phải. thời gian khử cực kéo dài gợi ý đến lớn nhĩ trái).</w:t>
      </w:r>
    </w:p>
    <w:p w:rsidR="00557D1D" w:rsidRDefault="00380FE4">
      <w:pPr>
        <w:pStyle w:val="ListParagraph"/>
        <w:numPr>
          <w:ilvl w:val="2"/>
          <w:numId w:val="12"/>
        </w:numPr>
        <w:spacing w:beforeLines="50" w:before="120" w:afterLines="50" w:after="120" w:line="360" w:lineRule="auto"/>
        <w:ind w:leftChars="700" w:left="1800" w:hanging="400"/>
        <w:jc w:val="both"/>
        <w:rPr>
          <w:rFonts w:ascii="Times New Roman" w:hAnsi="Times New Roman" w:cs="Times New Roman"/>
          <w:sz w:val="26"/>
          <w:szCs w:val="26"/>
        </w:rPr>
      </w:pPr>
      <w:r>
        <w:rPr>
          <w:rFonts w:ascii="Times New Roman" w:eastAsia="Times New Romani" w:hAnsi="Times New Roman" w:cs="Times New Roman"/>
          <w:b/>
          <w:bCs/>
          <w:sz w:val="26"/>
          <w:szCs w:val="26"/>
        </w:rPr>
        <w:t xml:space="preserve">Phức bộ QRS: </w:t>
      </w:r>
      <w:r>
        <w:rPr>
          <w:rFonts w:ascii="Times New Roman" w:eastAsia="Times New Romani" w:hAnsi="Times New Roman" w:cs="Times New Roman"/>
          <w:sz w:val="26"/>
          <w:szCs w:val="26"/>
        </w:rPr>
        <w:t xml:space="preserve">Phức bộ QRS thể hiện quá trình khử cực của tâm thất, tùy vào chiều khử cực và vị trí đặt điện cực mà trên giấy ghi sẽ cho thấy </w:t>
      </w:r>
      <w:r>
        <w:rPr>
          <w:rFonts w:ascii="Times New Roman" w:eastAsia="Times New Romani" w:hAnsi="Times New Roman" w:cs="Times New Roman"/>
          <w:sz w:val="26"/>
          <w:szCs w:val="26"/>
        </w:rPr>
        <w:lastRenderedPageBreak/>
        <w:t>các phức bộ khác nhau, ưu thế sóng R hay S, bình thường QRS kéo dài từ 0.06 đến 0.1 giây.</w:t>
      </w:r>
    </w:p>
    <w:p w:rsidR="00557D1D" w:rsidRDefault="00380FE4">
      <w:pPr>
        <w:pStyle w:val="ListParagraph"/>
        <w:numPr>
          <w:ilvl w:val="3"/>
          <w:numId w:val="12"/>
        </w:numPr>
        <w:spacing w:beforeLines="50" w:before="120" w:afterLines="50" w:after="120" w:line="360" w:lineRule="auto"/>
        <w:ind w:leftChars="700" w:left="1800" w:hanging="400"/>
        <w:jc w:val="both"/>
        <w:rPr>
          <w:rFonts w:ascii="Times New Roman" w:hAnsi="Times New Roman" w:cs="Times New Roman"/>
          <w:sz w:val="26"/>
          <w:szCs w:val="26"/>
        </w:rPr>
      </w:pPr>
      <w:r>
        <w:rPr>
          <w:rFonts w:ascii="Times New Roman" w:eastAsia="Times New Romani" w:hAnsi="Times New Roman" w:cs="Times New Roman"/>
          <w:sz w:val="26"/>
          <w:szCs w:val="26"/>
        </w:rPr>
        <w:t>Sóng Q là sóng âm đầu tiên của phức bộ QRS, sóng Q trên bệnh nhân bình thường thường nhỏ và ngắn (hình thành do quá trình khử cực vách liên thất), một sóng Q sâu (biên độ âm lớn) và kéo dài cho thấy một tình trạng hoại tử cơ tim (Trong nhồi máu cơ tim cũ hay nhồi máu cơ tim không có ST chênh lệch).</w:t>
      </w:r>
    </w:p>
    <w:p w:rsidR="00557D1D" w:rsidRDefault="00380FE4">
      <w:pPr>
        <w:pStyle w:val="ListParagraph"/>
        <w:numPr>
          <w:ilvl w:val="3"/>
          <w:numId w:val="12"/>
        </w:numPr>
        <w:spacing w:beforeLines="50" w:before="120" w:afterLines="50" w:after="120" w:line="360" w:lineRule="auto"/>
        <w:ind w:leftChars="700" w:left="1800" w:hanging="400"/>
        <w:jc w:val="both"/>
        <w:rPr>
          <w:rFonts w:ascii="Times New Roman" w:hAnsi="Times New Roman" w:cs="Times New Roman"/>
          <w:sz w:val="26"/>
          <w:szCs w:val="26"/>
        </w:rPr>
      </w:pPr>
      <w:r>
        <w:rPr>
          <w:rFonts w:ascii="Times New Roman" w:eastAsia="Times New Romani" w:hAnsi="Times New Roman" w:cs="Times New Roman"/>
          <w:sz w:val="26"/>
          <w:szCs w:val="26"/>
        </w:rPr>
        <w:t>Sóng R là sóng dương đầu tiên của phức bộ, và sóng âm sau nó là S, đây là hai sóng hình thành do khử cực thất, về bản chất là giống nhau, nếu điện cực đặt ở vị trị chiều khử cực hướng đến thì sóng R sẽ ưu thế, như trong chuyển đạo DII, V5, V6. Sóng R sẽ ưu thế hơn nếu chiều khử cực đi xa vị trí đặt điện cực như V1, V2.</w:t>
      </w:r>
    </w:p>
    <w:p w:rsidR="00557D1D" w:rsidRDefault="00380FE4">
      <w:pPr>
        <w:pStyle w:val="ListParagraph"/>
        <w:numPr>
          <w:ilvl w:val="2"/>
          <w:numId w:val="12"/>
        </w:numPr>
        <w:spacing w:beforeLines="50" w:before="120" w:afterLines="50" w:after="120" w:line="360" w:lineRule="auto"/>
        <w:ind w:leftChars="700" w:left="1800" w:hanging="400"/>
        <w:jc w:val="both"/>
        <w:rPr>
          <w:rFonts w:ascii="Times New Roman" w:hAnsi="Times New Roman" w:cs="Times New Roman"/>
          <w:sz w:val="26"/>
          <w:szCs w:val="26"/>
        </w:rPr>
      </w:pPr>
      <w:r>
        <w:rPr>
          <w:rFonts w:ascii="Times New Roman" w:eastAsia="Times New Romani" w:hAnsi="Times New Roman" w:cs="Times New Roman"/>
          <w:b/>
          <w:bCs/>
          <w:sz w:val="26"/>
          <w:szCs w:val="26"/>
        </w:rPr>
        <w:t>Sóng T:</w:t>
      </w:r>
      <w:r>
        <w:rPr>
          <w:rFonts w:ascii="Times New Roman" w:eastAsia="Times New Romani" w:hAnsi="Times New Roman" w:cs="Times New Roman"/>
          <w:sz w:val="26"/>
          <w:szCs w:val="26"/>
        </w:rPr>
        <w:t xml:space="preserve"> Là sóng theo sau phức bộ QRS, thể hiện quá trình tái cực muộn của 2 tâm thất, sóng T có giá trị rất lớn trong việc nhận định một tình trạng cơ tim thiếu máu.</w:t>
      </w:r>
    </w:p>
    <w:p w:rsidR="00557D1D" w:rsidRDefault="00380FE4">
      <w:pPr>
        <w:pStyle w:val="ListParagraph"/>
        <w:numPr>
          <w:ilvl w:val="2"/>
          <w:numId w:val="12"/>
        </w:numPr>
        <w:spacing w:beforeLines="50" w:before="120" w:afterLines="50" w:after="120" w:line="360" w:lineRule="auto"/>
        <w:ind w:leftChars="700" w:left="1800" w:hanging="400"/>
        <w:jc w:val="both"/>
        <w:rPr>
          <w:rFonts w:ascii="Times New Roman" w:hAnsi="Times New Roman" w:cs="Times New Roman"/>
          <w:sz w:val="26"/>
          <w:szCs w:val="26"/>
        </w:rPr>
      </w:pPr>
      <w:r>
        <w:rPr>
          <w:rFonts w:ascii="Times New Roman" w:eastAsia="Times New Romani" w:hAnsi="Times New Roman" w:cs="Times New Roman"/>
          <w:b/>
          <w:bCs/>
          <w:sz w:val="26"/>
          <w:szCs w:val="26"/>
        </w:rPr>
        <w:t>Sóng U:</w:t>
      </w:r>
      <w:r>
        <w:rPr>
          <w:rFonts w:ascii="Times New Roman" w:eastAsia="Times New Romani" w:hAnsi="Times New Roman" w:cs="Times New Roman"/>
          <w:sz w:val="26"/>
          <w:szCs w:val="26"/>
        </w:rPr>
        <w:t xml:space="preserve"> Nguồn gốc sóng U vẫn chưa điện xác định rõ ràng, các giả thuyết đặt ra là:</w:t>
      </w:r>
    </w:p>
    <w:p w:rsidR="00557D1D" w:rsidRDefault="00380FE4">
      <w:pPr>
        <w:pStyle w:val="ListParagraph"/>
        <w:numPr>
          <w:ilvl w:val="3"/>
          <w:numId w:val="12"/>
        </w:numPr>
        <w:spacing w:beforeLines="50" w:before="120" w:afterLines="50" w:after="120" w:line="360" w:lineRule="auto"/>
        <w:ind w:leftChars="700" w:left="1800" w:hanging="400"/>
        <w:jc w:val="both"/>
        <w:rPr>
          <w:rFonts w:ascii="Times New Roman" w:hAnsi="Times New Roman" w:cs="Times New Roman"/>
          <w:sz w:val="26"/>
          <w:szCs w:val="26"/>
        </w:rPr>
      </w:pPr>
      <w:r>
        <w:rPr>
          <w:rFonts w:ascii="Times New Roman" w:eastAsia="Times New Romani" w:hAnsi="Times New Roman" w:cs="Times New Roman"/>
          <w:sz w:val="26"/>
          <w:szCs w:val="26"/>
        </w:rPr>
        <w:t>Tái cực chậm sợi Purkinje.</w:t>
      </w:r>
    </w:p>
    <w:p w:rsidR="00557D1D" w:rsidRDefault="00380FE4">
      <w:pPr>
        <w:pStyle w:val="ListParagraph"/>
        <w:numPr>
          <w:ilvl w:val="3"/>
          <w:numId w:val="12"/>
        </w:numPr>
        <w:spacing w:beforeLines="50" w:before="120" w:afterLines="50" w:after="120" w:line="360" w:lineRule="auto"/>
        <w:ind w:leftChars="700" w:left="1800" w:hanging="400"/>
        <w:jc w:val="both"/>
        <w:rPr>
          <w:rFonts w:ascii="Times New Roman" w:hAnsi="Times New Roman" w:cs="Times New Roman"/>
          <w:sz w:val="26"/>
          <w:szCs w:val="26"/>
        </w:rPr>
      </w:pPr>
      <w:r>
        <w:rPr>
          <w:rFonts w:ascii="Times New Roman" w:eastAsia="Times New Romani" w:hAnsi="Times New Roman" w:cs="Times New Roman"/>
          <w:sz w:val="26"/>
          <w:szCs w:val="26"/>
        </w:rPr>
        <w:t>Tái cực kéo dài giữa cơ tim tế bào M (mid-myocardial cell)</w:t>
      </w:r>
    </w:p>
    <w:p w:rsidR="00557D1D" w:rsidRDefault="00380FE4">
      <w:pPr>
        <w:pStyle w:val="ListParagraph"/>
        <w:numPr>
          <w:ilvl w:val="3"/>
          <w:numId w:val="12"/>
        </w:numPr>
        <w:spacing w:beforeLines="50" w:before="120" w:afterLines="50" w:after="120" w:line="360" w:lineRule="auto"/>
        <w:ind w:leftChars="700" w:left="1800" w:hanging="400"/>
        <w:jc w:val="both"/>
        <w:rPr>
          <w:rFonts w:ascii="Times New Roman" w:hAnsi="Times New Roman" w:cs="Times New Roman"/>
          <w:sz w:val="26"/>
          <w:szCs w:val="26"/>
        </w:rPr>
      </w:pPr>
      <w:r>
        <w:rPr>
          <w:rFonts w:ascii="Times New Roman" w:eastAsia="Times New Romani" w:hAnsi="Times New Roman" w:cs="Times New Roman"/>
          <w:sz w:val="26"/>
          <w:szCs w:val="26"/>
        </w:rPr>
        <w:t>Sau kết quả điện thế của trương lực cơ trong các thành tâm thất.</w:t>
      </w:r>
    </w:p>
    <w:p w:rsidR="00557D1D" w:rsidRDefault="00380FE4">
      <w:pPr>
        <w:spacing w:beforeLines="50" w:before="120" w:afterLines="50" w:after="120" w:line="360" w:lineRule="auto"/>
        <w:ind w:left="840"/>
        <w:jc w:val="both"/>
        <w:rPr>
          <w:rFonts w:ascii="Times New Roman" w:eastAsia="Times New Romani" w:hAnsi="Times New Roman" w:cs="Times New Roman"/>
          <w:sz w:val="26"/>
          <w:szCs w:val="26"/>
        </w:rPr>
      </w:pPr>
      <w:r>
        <w:rPr>
          <w:rFonts w:ascii="Times New Roman" w:eastAsia="Times New Romani" w:hAnsi="Times New Roman" w:cs="Times New Roman"/>
          <w:b/>
          <w:bCs/>
          <w:sz w:val="26"/>
          <w:szCs w:val="26"/>
        </w:rPr>
        <w:t xml:space="preserve">   1.2.3.2. Các đoạn - khoảng</w:t>
      </w:r>
    </w:p>
    <w:p w:rsidR="00557D1D" w:rsidRDefault="00380FE4">
      <w:pPr>
        <w:pStyle w:val="ListParagraph"/>
        <w:numPr>
          <w:ilvl w:val="2"/>
          <w:numId w:val="13"/>
        </w:numPr>
        <w:tabs>
          <w:tab w:val="left" w:pos="1800"/>
        </w:tabs>
        <w:spacing w:beforeLines="50" w:before="120" w:afterLines="50" w:after="120" w:line="360" w:lineRule="auto"/>
        <w:ind w:left="2000" w:hanging="600"/>
        <w:jc w:val="both"/>
        <w:rPr>
          <w:rFonts w:ascii="Times New Roman" w:hAnsi="Times New Roman" w:cs="Times New Roman"/>
          <w:sz w:val="26"/>
          <w:szCs w:val="26"/>
        </w:rPr>
      </w:pPr>
      <w:r>
        <w:rPr>
          <w:rFonts w:ascii="Times New Roman" w:eastAsia="Times New Romani" w:hAnsi="Times New Roman" w:cs="Times New Roman"/>
          <w:b/>
          <w:bCs/>
          <w:sz w:val="26"/>
          <w:szCs w:val="26"/>
        </w:rPr>
        <w:t>Khoảng PQ:</w:t>
      </w:r>
      <w:r>
        <w:rPr>
          <w:rFonts w:ascii="Times New Roman" w:eastAsia="Times New Romani" w:hAnsi="Times New Roman" w:cs="Times New Roman"/>
          <w:sz w:val="26"/>
          <w:szCs w:val="26"/>
        </w:rPr>
        <w:t xml:space="preserve"> Là thời gian dẫn truyền từ nhĩ đến thất, bình thường từ 0.12 - 0.2 giây, việc kéo dài thể hiện quá trình chậm dẫn truyền (do bị block), PQ ngắn sẽ gợi ý đến một hội chứng kích thích sớm (Wolf-Parkinson-White).</w:t>
      </w:r>
    </w:p>
    <w:p w:rsidR="00557D1D" w:rsidRDefault="00380FE4">
      <w:pPr>
        <w:pStyle w:val="ListParagraph"/>
        <w:numPr>
          <w:ilvl w:val="2"/>
          <w:numId w:val="13"/>
        </w:numPr>
        <w:spacing w:beforeLines="50" w:before="120" w:afterLines="50" w:after="120" w:line="360" w:lineRule="auto"/>
        <w:ind w:left="1800" w:hanging="400"/>
        <w:jc w:val="both"/>
        <w:rPr>
          <w:rFonts w:ascii="Times New Roman" w:hAnsi="Times New Roman" w:cs="Times New Roman"/>
          <w:sz w:val="26"/>
          <w:szCs w:val="26"/>
        </w:rPr>
      </w:pPr>
      <w:r>
        <w:rPr>
          <w:rFonts w:ascii="Times New Roman" w:eastAsia="Times New Romani" w:hAnsi="Times New Roman" w:cs="Times New Roman"/>
          <w:b/>
          <w:bCs/>
          <w:sz w:val="26"/>
          <w:szCs w:val="26"/>
        </w:rPr>
        <w:t>Đoạn ST:</w:t>
      </w:r>
    </w:p>
    <w:p w:rsidR="00557D1D" w:rsidRDefault="00380FE4">
      <w:pPr>
        <w:pStyle w:val="ListParagraph"/>
        <w:numPr>
          <w:ilvl w:val="3"/>
          <w:numId w:val="13"/>
        </w:numPr>
        <w:spacing w:beforeLines="50" w:before="120" w:afterLines="50" w:after="120" w:line="360" w:lineRule="auto"/>
        <w:ind w:left="2400" w:hanging="400"/>
        <w:jc w:val="both"/>
        <w:rPr>
          <w:rFonts w:ascii="Times New Roman" w:hAnsi="Times New Roman" w:cs="Times New Roman"/>
          <w:sz w:val="26"/>
          <w:szCs w:val="26"/>
        </w:rPr>
      </w:pPr>
      <w:r>
        <w:rPr>
          <w:rFonts w:ascii="Times New Roman" w:eastAsia="Times New Romani" w:hAnsi="Times New Roman" w:cs="Times New Roman"/>
          <w:sz w:val="26"/>
          <w:szCs w:val="26"/>
        </w:rPr>
        <w:t>Ý nghĩa là giai đoạn tái cực thất sớm, thời gian của ST thường không quan trọng bằng hình dạng của nó, bình thường ST nằm chênh lệch lên hoặc chênh xuống khỏi đường đẳng điện rất ít. đoạn ST cực kỳ quan trọng trong việc chẩn đoán nhồi máu cơ tim.</w:t>
      </w:r>
    </w:p>
    <w:p w:rsidR="00557D1D" w:rsidRDefault="00380FE4">
      <w:pPr>
        <w:pStyle w:val="ListParagraph"/>
        <w:numPr>
          <w:ilvl w:val="3"/>
          <w:numId w:val="13"/>
        </w:numPr>
        <w:spacing w:beforeLines="50" w:before="120" w:afterLines="50" w:after="120" w:line="360" w:lineRule="auto"/>
        <w:ind w:left="2400" w:hanging="400"/>
        <w:jc w:val="both"/>
        <w:rPr>
          <w:rFonts w:ascii="Times New Roman" w:hAnsi="Times New Roman" w:cs="Times New Roman"/>
          <w:sz w:val="26"/>
          <w:szCs w:val="26"/>
        </w:rPr>
      </w:pPr>
      <w:r>
        <w:rPr>
          <w:rFonts w:ascii="Times New Roman" w:eastAsia="Times New Romani" w:hAnsi="Times New Roman" w:cs="Times New Roman"/>
          <w:sz w:val="26"/>
          <w:szCs w:val="26"/>
        </w:rPr>
        <w:lastRenderedPageBreak/>
        <w:t>ST gọi là chênh lệch nếu cao hơn đường đẳng điện 1mm ở chuyển đạo chi và hơn 2mm ở chuyển đạo trước ngực</w:t>
      </w:r>
    </w:p>
    <w:p w:rsidR="00557D1D" w:rsidRDefault="00380FE4">
      <w:pPr>
        <w:pStyle w:val="ListParagraph"/>
        <w:numPr>
          <w:ilvl w:val="3"/>
          <w:numId w:val="13"/>
        </w:numPr>
        <w:spacing w:beforeLines="50" w:before="120" w:afterLines="50" w:after="120" w:line="360" w:lineRule="auto"/>
        <w:ind w:left="2400" w:hanging="400"/>
        <w:jc w:val="both"/>
        <w:rPr>
          <w:rFonts w:ascii="Times New Roman" w:hAnsi="Times New Roman" w:cs="Times New Roman"/>
          <w:sz w:val="26"/>
          <w:szCs w:val="26"/>
        </w:rPr>
      </w:pPr>
      <w:r>
        <w:rPr>
          <w:rFonts w:ascii="Times New Roman" w:eastAsia="Times New Romani" w:hAnsi="Times New Roman" w:cs="Times New Roman"/>
          <w:sz w:val="26"/>
          <w:szCs w:val="26"/>
        </w:rPr>
        <w:t>ST gọi là chênh xuống khi nằm dưới đường đẳng điện hơn 0.5mm.</w:t>
      </w:r>
    </w:p>
    <w:p w:rsidR="00557D1D" w:rsidRDefault="00380FE4">
      <w:pPr>
        <w:pStyle w:val="ListParagraph"/>
        <w:numPr>
          <w:ilvl w:val="2"/>
          <w:numId w:val="13"/>
        </w:numPr>
        <w:spacing w:beforeLines="50" w:before="120" w:afterLines="50" w:after="120" w:line="360" w:lineRule="auto"/>
        <w:ind w:left="1800" w:hanging="400"/>
        <w:jc w:val="both"/>
        <w:rPr>
          <w:rFonts w:ascii="Times New Roman" w:hAnsi="Times New Roman" w:cs="Times New Roman"/>
          <w:sz w:val="26"/>
          <w:szCs w:val="26"/>
        </w:rPr>
      </w:pPr>
      <w:r>
        <w:rPr>
          <w:rFonts w:ascii="Times New Roman" w:eastAsia="Times New Romani" w:hAnsi="Times New Roman" w:cs="Times New Roman"/>
          <w:b/>
          <w:bCs/>
          <w:sz w:val="26"/>
          <w:szCs w:val="26"/>
        </w:rPr>
        <w:t>Đoạn QT:</w:t>
      </w:r>
      <w:r>
        <w:rPr>
          <w:rFonts w:ascii="Times New Roman" w:eastAsia="Times New Romani" w:hAnsi="Times New Roman" w:cs="Times New Roman"/>
          <w:sz w:val="26"/>
          <w:szCs w:val="26"/>
        </w:rPr>
        <w:t xml:space="preserve"> Là thời gian tâm thu điện học của tâm thất, khoảng giá trị bình thường của QT phục thuộc vào tần số tim, QT kéo dài bất thường có liên quan với tăng nguy cơ loạn nhịp thất, đặc biệt là xoắn đỉnh. Gần đây, hội chứng QT ngắn bẩm sinh đã được tìm thấy có liên quan với tăng nguy cơ rung nhĩ và thất kịch phát và đột tử do tim.</w:t>
      </w:r>
    </w:p>
    <w:p w:rsidR="00557D1D" w:rsidRDefault="00557D1D">
      <w:pPr>
        <w:pStyle w:val="ListParagraph"/>
        <w:spacing w:beforeLines="50" w:before="120" w:afterLines="50" w:after="120" w:line="360" w:lineRule="auto"/>
        <w:ind w:left="1400"/>
        <w:rPr>
          <w:rFonts w:ascii="Times New Roman" w:hAnsi="Times New Roman" w:cs="Times New Roman"/>
          <w:sz w:val="26"/>
          <w:szCs w:val="26"/>
        </w:rPr>
      </w:pPr>
    </w:p>
    <w:p w:rsidR="00557D1D" w:rsidRDefault="00557D1D">
      <w:pPr>
        <w:pStyle w:val="ListParagraph"/>
        <w:spacing w:beforeLines="50" w:before="120" w:afterLines="50" w:after="120" w:line="360" w:lineRule="auto"/>
        <w:ind w:left="1600"/>
        <w:rPr>
          <w:rFonts w:ascii="Times New Roman" w:hAnsi="Times New Roman" w:cs="Times New Roman"/>
          <w:sz w:val="26"/>
          <w:szCs w:val="26"/>
        </w:rPr>
      </w:pPr>
    </w:p>
    <w:p w:rsidR="00557D1D" w:rsidRDefault="00380FE4">
      <w:pPr>
        <w:spacing w:beforeLines="50" w:before="120" w:afterLines="50" w:after="120" w:line="360" w:lineRule="auto"/>
        <w:ind w:left="420"/>
        <w:jc w:val="cente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114300" distR="114300">
            <wp:extent cx="4572000" cy="3876675"/>
            <wp:effectExtent l="0" t="0" r="0" b="0"/>
            <wp:docPr id="410921645" name="Picture 41092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21645" name="Picture 41092164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rsidR="00557D1D" w:rsidRDefault="00380FE4">
      <w:pPr>
        <w:pStyle w:val="Caption"/>
        <w:spacing w:beforeLines="50" w:before="120" w:afterLines="50" w:after="120" w:line="360" w:lineRule="auto"/>
        <w:ind w:left="420"/>
        <w:jc w:val="center"/>
        <w:rPr>
          <w:rFonts w:ascii="Times New Roman" w:eastAsia="Times New Romani" w:hAnsi="Times New Roman" w:cs="Times New Roman"/>
          <w:sz w:val="26"/>
          <w:szCs w:val="26"/>
        </w:rPr>
      </w:pPr>
      <w:r>
        <w:rPr>
          <w:rFonts w:ascii="Times New Roman" w:eastAsia="Times New Romani" w:hAnsi="Times New Roman" w:cs="Times New Roman"/>
          <w:b/>
          <w:b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7</w:t>
      </w:r>
      <w:r>
        <w:rPr>
          <w:rFonts w:ascii="Times New Roman" w:hAnsi="Times New Roman" w:cs="Times New Roman"/>
          <w:b/>
          <w:bCs/>
          <w:sz w:val="26"/>
          <w:szCs w:val="26"/>
        </w:rPr>
        <w:fldChar w:fldCharType="end"/>
      </w:r>
      <w:bookmarkStart w:id="22" w:name="_Toc7665"/>
      <w:r>
        <w:rPr>
          <w:rFonts w:ascii="Times New Roman" w:hAnsi="Times New Roman" w:cs="Times New Roman"/>
          <w:b/>
          <w:bCs/>
          <w:sz w:val="26"/>
          <w:szCs w:val="26"/>
        </w:rPr>
        <w:t xml:space="preserve">. </w:t>
      </w:r>
      <w:r>
        <w:rPr>
          <w:rFonts w:ascii="Times New Roman" w:eastAsia="Times New Romani" w:hAnsi="Times New Roman" w:cs="Times New Roman"/>
          <w:sz w:val="26"/>
          <w:szCs w:val="26"/>
        </w:rPr>
        <w:t>Lược đồ ECG thể hiện nhịp tim bình thường</w:t>
      </w:r>
      <w:bookmarkEnd w:id="22"/>
    </w:p>
    <w:p w:rsidR="00557D1D" w:rsidRDefault="00380FE4">
      <w:pPr>
        <w:numPr>
          <w:ilvl w:val="1"/>
          <w:numId w:val="7"/>
        </w:numPr>
        <w:spacing w:beforeLines="50" w:before="120" w:afterLines="50" w:after="120" w:line="360" w:lineRule="auto"/>
        <w:ind w:firstLine="420"/>
        <w:outlineLvl w:val="1"/>
        <w:rPr>
          <w:rFonts w:ascii="Times New Roman" w:hAnsi="Times New Roman" w:cs="Times New Roman"/>
          <w:b/>
          <w:bCs/>
          <w:sz w:val="32"/>
          <w:szCs w:val="32"/>
        </w:rPr>
      </w:pPr>
      <w:bookmarkStart w:id="23" w:name="_Toc31936"/>
      <w:r>
        <w:rPr>
          <w:rFonts w:ascii="Times New Roman" w:hAnsi="Times New Roman" w:cs="Times New Roman"/>
          <w:b/>
          <w:bCs/>
          <w:sz w:val="32"/>
          <w:szCs w:val="32"/>
        </w:rPr>
        <w:t>Đặt vấn đề</w:t>
      </w:r>
      <w:bookmarkEnd w:id="23"/>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hAnsi="Times New Roman" w:cs="Times New Roman"/>
          <w:sz w:val="26"/>
          <w:szCs w:val="26"/>
        </w:rPr>
        <w:t>Việc chẩn đoán các loại bệnh do rối loạn nhịp tim gây ra là bài toán khó do để chẩn đoán được được chứng rối loạn nhịp tim thì các bác sĩ cần phải có kinh nghiệm.</w:t>
      </w:r>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eastAsia="Times New Roman" w:hAnsi="Times New Roman" w:cs="Times New Roman"/>
          <w:sz w:val="26"/>
          <w:szCs w:val="26"/>
        </w:rPr>
        <w:t>Các bác sĩ sẽ chẩn đoán bằng những thông tin thu thập được từ việc:</w:t>
      </w:r>
    </w:p>
    <w:p w:rsidR="00557D1D" w:rsidRDefault="00380FE4">
      <w:pPr>
        <w:pStyle w:val="ListParagraph"/>
        <w:numPr>
          <w:ilvl w:val="2"/>
          <w:numId w:val="14"/>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Hỏi về các triệu chứng và lịch sử y tế.</w:t>
      </w:r>
    </w:p>
    <w:p w:rsidR="00557D1D" w:rsidRDefault="00380FE4">
      <w:pPr>
        <w:pStyle w:val="ListParagraph"/>
        <w:numPr>
          <w:ilvl w:val="2"/>
          <w:numId w:val="14"/>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lastRenderedPageBreak/>
        <w:t>Khám lâm sàng.</w:t>
      </w:r>
    </w:p>
    <w:p w:rsidR="00557D1D" w:rsidRDefault="00380FE4">
      <w:pPr>
        <w:pStyle w:val="ListParagraph"/>
        <w:numPr>
          <w:ilvl w:val="2"/>
          <w:numId w:val="14"/>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Điện tâm đồ (ECG) để phát hiện các hoạt động điện của tim.</w:t>
      </w:r>
    </w:p>
    <w:p w:rsidR="00557D1D" w:rsidRDefault="00380FE4">
      <w:pPr>
        <w:pStyle w:val="ListParagraph"/>
        <w:numPr>
          <w:ilvl w:val="2"/>
          <w:numId w:val="14"/>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Theo dõi bằng điện tim Holter: thiết bị điện tâm đồ di động này có thể được đeo trong một ngày hoặc nhiều hơn để ghi lại hoạt động của tim.</w:t>
      </w:r>
    </w:p>
    <w:p w:rsidR="00557D1D" w:rsidRDefault="00380FE4">
      <w:pPr>
        <w:pStyle w:val="ListParagraph"/>
        <w:numPr>
          <w:ilvl w:val="2"/>
          <w:numId w:val="14"/>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Theo dõi triệu chứng: để kiểm tra nhịp tim tại thời điểm xuất hiện các triệu chứng.</w:t>
      </w:r>
    </w:p>
    <w:p w:rsidR="00557D1D" w:rsidRDefault="00380FE4">
      <w:pPr>
        <w:pStyle w:val="ListParagraph"/>
        <w:numPr>
          <w:ilvl w:val="2"/>
          <w:numId w:val="14"/>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Siêu âm tim: để xem hình ảnh về kích thước, cấu trúc và chuyển động của tim.</w:t>
      </w:r>
    </w:p>
    <w:p w:rsidR="00557D1D" w:rsidRDefault="00380FE4">
      <w:pPr>
        <w:pStyle w:val="ListParagraph"/>
        <w:numPr>
          <w:ilvl w:val="2"/>
          <w:numId w:val="14"/>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Máy ghi điện tâm đồ cấy dưới da: được sử dụng để phát hiện nhịp tim bất thường.</w:t>
      </w:r>
    </w:p>
    <w:p w:rsidR="00557D1D" w:rsidRDefault="00380FE4">
      <w:pPr>
        <w:pStyle w:val="ListParagraph"/>
        <w:numPr>
          <w:ilvl w:val="2"/>
          <w:numId w:val="14"/>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Bác sĩ có thể yêu cầu một số xét nghiệm khác để loại trừ các tình trạng bệnh khác với các triệu chứng tương tự, bao gồm:</w:t>
      </w:r>
    </w:p>
    <w:p w:rsidR="00557D1D" w:rsidRDefault="00380FE4">
      <w:pPr>
        <w:pStyle w:val="ListParagraph"/>
        <w:numPr>
          <w:ilvl w:val="3"/>
          <w:numId w:val="14"/>
        </w:numPr>
        <w:spacing w:beforeLines="50" w:before="120" w:afterLines="50" w:after="120" w:line="360" w:lineRule="auto"/>
        <w:ind w:left="2400" w:hanging="400"/>
        <w:jc w:val="both"/>
        <w:rPr>
          <w:rFonts w:ascii="Times New Roman" w:hAnsi="Times New Roman" w:cs="Times New Roman"/>
          <w:sz w:val="26"/>
          <w:szCs w:val="26"/>
        </w:rPr>
      </w:pPr>
      <w:r>
        <w:rPr>
          <w:rFonts w:ascii="Times New Roman" w:eastAsia="Times New Roman" w:hAnsi="Times New Roman" w:cs="Times New Roman"/>
          <w:sz w:val="26"/>
          <w:szCs w:val="26"/>
        </w:rPr>
        <w:t>Test gắng sức: trong thử nghiệm này, bạn có thể được yêu cầu chạy bộ hoặc đi xe đạp tại chỗ và theo dõi hoạt động của tim.</w:t>
      </w:r>
    </w:p>
    <w:p w:rsidR="00557D1D" w:rsidRDefault="00380FE4">
      <w:pPr>
        <w:pStyle w:val="ListParagraph"/>
        <w:numPr>
          <w:ilvl w:val="3"/>
          <w:numId w:val="14"/>
        </w:numPr>
        <w:spacing w:beforeLines="50" w:before="120" w:afterLines="50" w:after="120" w:line="360" w:lineRule="auto"/>
        <w:ind w:left="2400" w:hanging="400"/>
        <w:jc w:val="both"/>
        <w:rPr>
          <w:rFonts w:ascii="Times New Roman" w:hAnsi="Times New Roman" w:cs="Times New Roman"/>
          <w:sz w:val="26"/>
          <w:szCs w:val="26"/>
        </w:rPr>
      </w:pPr>
      <w:r>
        <w:rPr>
          <w:rFonts w:ascii="Times New Roman" w:eastAsia="Times New Roman" w:hAnsi="Times New Roman" w:cs="Times New Roman"/>
          <w:sz w:val="26"/>
          <w:szCs w:val="26"/>
        </w:rPr>
        <w:t>Xét nghiệm bàn nghiêng: nhịp tim và huyết áp đều được theo dõi khi bạn nằm trên bàn phẳng và khi bạn đứng lên. Sự thay đổi của nhịp tim đối với thay đổi tư thế này sẽ được ghi lại và đánh giá.</w:t>
      </w:r>
    </w:p>
    <w:p w:rsidR="00557D1D" w:rsidRDefault="00380FE4">
      <w:pPr>
        <w:pStyle w:val="ListParagraph"/>
        <w:numPr>
          <w:ilvl w:val="3"/>
          <w:numId w:val="14"/>
        </w:numPr>
        <w:spacing w:beforeLines="50" w:before="120" w:afterLines="50" w:after="120" w:line="360" w:lineRule="auto"/>
        <w:ind w:left="2400" w:hanging="400"/>
        <w:jc w:val="both"/>
        <w:rPr>
          <w:rFonts w:ascii="Times New Roman" w:hAnsi="Times New Roman" w:cs="Times New Roman"/>
          <w:sz w:val="26"/>
          <w:szCs w:val="26"/>
        </w:rPr>
      </w:pPr>
      <w:r>
        <w:rPr>
          <w:rFonts w:ascii="Times New Roman" w:eastAsia="Times New Roman" w:hAnsi="Times New Roman" w:cs="Times New Roman"/>
          <w:sz w:val="26"/>
          <w:szCs w:val="26"/>
        </w:rPr>
        <w:t>Xét nghiệm điện sinh lý tim và lập biểu đồ.</w:t>
      </w:r>
    </w:p>
    <w:p w:rsidR="00557D1D" w:rsidRDefault="00380FE4">
      <w:pPr>
        <w:pStyle w:val="ListParagraph"/>
        <w:numPr>
          <w:ilvl w:val="3"/>
          <w:numId w:val="14"/>
        </w:numPr>
        <w:spacing w:beforeLines="50" w:before="120" w:afterLines="50" w:after="120" w:line="360" w:lineRule="auto"/>
        <w:ind w:left="2400" w:hanging="400"/>
        <w:jc w:val="both"/>
        <w:rPr>
          <w:rFonts w:ascii="Times New Roman" w:hAnsi="Times New Roman" w:cs="Times New Roman"/>
          <w:sz w:val="26"/>
          <w:szCs w:val="26"/>
        </w:rPr>
      </w:pPr>
      <w:r>
        <w:rPr>
          <w:rFonts w:ascii="Times New Roman" w:eastAsia="Times New Roman" w:hAnsi="Times New Roman" w:cs="Times New Roman"/>
          <w:sz w:val="26"/>
          <w:szCs w:val="26"/>
        </w:rPr>
        <w:t>Kiểm tra để loại trừ tất cả những bất thường của tuyến giáp có thể gây rối loạn nhịp tim.</w:t>
      </w:r>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eastAsia="Times New Roman" w:hAnsi="Times New Roman" w:cs="Times New Roman"/>
          <w:sz w:val="26"/>
          <w:szCs w:val="26"/>
        </w:rPr>
        <w:t>Đặc biệt, với sự phát triển mạnh mẽ của cách mạng công nghệ 4.0, nhiều thiết bị tân tiến đã được đưa vào y khoa để hỗ trợ bác sĩ chẩn đoán các bệnh 1 cách chính xác hơn và ít tốn thời gian hơn. Do đó, việc ứng dụng machine learning vào lĩnh vực chẩn đoán bệnh trong y tế nói chung và chẩn đoán bênh do rối loạn nhịp tim gây ra càng có nhiều ý nghĩa khi được áp dụng vào thực tế.</w:t>
      </w:r>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eastAsia="Times New Roman" w:hAnsi="Times New Roman" w:cs="Times New Roman"/>
          <w:sz w:val="26"/>
          <w:szCs w:val="26"/>
        </w:rPr>
        <w:t>Tuy nhiên, với bài toán chẩn đoán bệnh do rối loạn nhịp tim gây ra, vấn đề trở nên phức tạp hơn nhiều so với bài toán chẩn đoán khối u lành tính hay ác tính ở những vấn đề sau đây:</w:t>
      </w:r>
    </w:p>
    <w:p w:rsidR="00557D1D" w:rsidRDefault="00380FE4">
      <w:pPr>
        <w:pStyle w:val="ListParagraph"/>
        <w:numPr>
          <w:ilvl w:val="2"/>
          <w:numId w:val="15"/>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Số lượng các tham số đầu vào của việc chẩn đoán bệnh do rối loạn nhịp tim gây ra rất lớn (khoảng 271 cột thuộc tính)</w:t>
      </w:r>
    </w:p>
    <w:p w:rsidR="00557D1D" w:rsidRDefault="00380FE4">
      <w:pPr>
        <w:pStyle w:val="ListParagraph"/>
        <w:numPr>
          <w:ilvl w:val="2"/>
          <w:numId w:val="15"/>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t>Số lượng bệnh để chẩn đoán do rối loạn nhịp tim gây ra rất nhiều (khoảng 13 bệnh) so với 2 (phân loại khối u lành tính hay ác tính).</w:t>
      </w:r>
    </w:p>
    <w:p w:rsidR="00557D1D" w:rsidRDefault="00380FE4">
      <w:pPr>
        <w:pStyle w:val="ListParagraph"/>
        <w:numPr>
          <w:ilvl w:val="2"/>
          <w:numId w:val="15"/>
        </w:numPr>
        <w:spacing w:beforeLines="50" w:before="120" w:afterLines="50" w:after="120" w:line="360" w:lineRule="auto"/>
        <w:ind w:left="1600" w:hanging="400"/>
        <w:jc w:val="both"/>
        <w:rPr>
          <w:rFonts w:ascii="Times New Roman" w:hAnsi="Times New Roman" w:cs="Times New Roman"/>
          <w:sz w:val="26"/>
          <w:szCs w:val="26"/>
        </w:rPr>
      </w:pPr>
      <w:r>
        <w:rPr>
          <w:rFonts w:ascii="Times New Roman" w:eastAsia="Times New Roman" w:hAnsi="Times New Roman" w:cs="Times New Roman"/>
          <w:sz w:val="26"/>
          <w:szCs w:val="26"/>
        </w:rPr>
        <w:lastRenderedPageBreak/>
        <w:t>Bộ dữ liệu đầu vào của không đầy đủ và có giá trị bị mất rất nhiều.</w:t>
      </w:r>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eastAsia="Times New Roman" w:hAnsi="Times New Roman" w:cs="Times New Roman"/>
          <w:sz w:val="26"/>
          <w:szCs w:val="26"/>
        </w:rPr>
        <w:t>Trong những năm gần đây, lĩnh vực AI nói chung và machine learning nói riêng rất là phát triển, kèm theo đó là những thành tựu đáng kinh ngạc như “vua cờ” AlphaGo Zero, người máy Sophia, trong đó có chẩn đoán bệnh.</w:t>
      </w:r>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eastAsia="Times New Roman" w:hAnsi="Times New Roman" w:cs="Times New Roman"/>
          <w:sz w:val="26"/>
          <w:szCs w:val="26"/>
        </w:rPr>
        <w:t xml:space="preserve">Xuất phát từ yêu cầu thực tế, đang rất cần có những nghiên cứu về vấn đề này. Chính vì vậy những người thực hiện báo cáo đã chọn đề tài </w:t>
      </w:r>
      <w:r>
        <w:rPr>
          <w:rFonts w:ascii="Times New Roman" w:eastAsia="Times New Romani" w:hAnsi="Times New Roman" w:cs="Times New Roman"/>
          <w:sz w:val="26"/>
          <w:szCs w:val="26"/>
        </w:rPr>
        <w:t>“Áp dụng machine learning trong việc chẩn đoán các loại bệnh do rối loạn nhịp tim gây ra” làm tiểu luận chuyên ngành với mong muốn phần nào áp dụng vào bài toán thực tế hỗ trợ cho mọi người có thể 1 phần nào phòng chống được bệnh.</w:t>
      </w:r>
    </w:p>
    <w:p w:rsidR="00557D1D" w:rsidRDefault="00380FE4">
      <w:pPr>
        <w:numPr>
          <w:ilvl w:val="1"/>
          <w:numId w:val="7"/>
        </w:numPr>
        <w:spacing w:beforeLines="50" w:before="120" w:afterLines="50" w:after="120" w:line="360" w:lineRule="auto"/>
        <w:ind w:firstLine="420"/>
        <w:jc w:val="both"/>
        <w:outlineLvl w:val="1"/>
        <w:rPr>
          <w:rFonts w:ascii="Times New Roman" w:hAnsi="Times New Roman" w:cs="Times New Roman"/>
          <w:b/>
          <w:bCs/>
          <w:sz w:val="32"/>
          <w:szCs w:val="32"/>
        </w:rPr>
      </w:pPr>
      <w:bookmarkStart w:id="24" w:name="_Toc28356"/>
      <w:r>
        <w:rPr>
          <w:rFonts w:ascii="Times New Roman" w:hAnsi="Times New Roman" w:cs="Times New Roman"/>
          <w:b/>
          <w:bCs/>
          <w:sz w:val="32"/>
          <w:szCs w:val="32"/>
        </w:rPr>
        <w:t>Mục tiêu đề tài</w:t>
      </w:r>
      <w:bookmarkEnd w:id="24"/>
    </w:p>
    <w:p w:rsidR="00557D1D" w:rsidRDefault="00380FE4">
      <w:pPr>
        <w:pStyle w:val="ListParagraph"/>
        <w:numPr>
          <w:ilvl w:val="0"/>
          <w:numId w:val="16"/>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Dự đoán được bệnh từ dữ liệu đầu vào được lấy từ máy ECG</w:t>
      </w:r>
    </w:p>
    <w:p w:rsidR="00557D1D" w:rsidRDefault="00380FE4">
      <w:pPr>
        <w:pStyle w:val="ListParagraph"/>
        <w:numPr>
          <w:ilvl w:val="0"/>
          <w:numId w:val="16"/>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Tỷ lệ chẩn đoán bệnh có độ chính xác trên 70%.</w:t>
      </w:r>
    </w:p>
    <w:p w:rsidR="00557D1D" w:rsidRDefault="00380FE4">
      <w:pPr>
        <w:spacing w:line="360" w:lineRule="auto"/>
        <w:rPr>
          <w:rFonts w:ascii="Times New Roman" w:hAnsi="Times New Roman" w:cs="Times New Roman"/>
          <w:b/>
          <w:bCs/>
          <w:sz w:val="36"/>
          <w:szCs w:val="36"/>
        </w:rPr>
      </w:pPr>
      <w:r>
        <w:rPr>
          <w:rFonts w:ascii="Times New Roman" w:hAnsi="Times New Roman" w:cs="Times New Roman"/>
          <w:b/>
          <w:bCs/>
          <w:sz w:val="36"/>
          <w:szCs w:val="36"/>
        </w:rPr>
        <w:br w:type="page"/>
      </w:r>
    </w:p>
    <w:p w:rsidR="00557D1D" w:rsidRDefault="00380FE4">
      <w:pPr>
        <w:spacing w:beforeLines="50" w:before="120" w:afterLines="50" w:after="120" w:line="360" w:lineRule="auto"/>
        <w:jc w:val="center"/>
        <w:outlineLvl w:val="0"/>
        <w:rPr>
          <w:rFonts w:ascii="Times New Roman" w:hAnsi="Times New Roman" w:cs="Times New Roman"/>
          <w:b/>
          <w:bCs/>
          <w:sz w:val="36"/>
          <w:szCs w:val="36"/>
        </w:rPr>
      </w:pPr>
      <w:bookmarkStart w:id="25" w:name="_Toc18480"/>
      <w:r>
        <w:rPr>
          <w:rFonts w:ascii="Times New Roman" w:hAnsi="Times New Roman" w:cs="Times New Roman"/>
          <w:b/>
          <w:bCs/>
          <w:sz w:val="36"/>
          <w:szCs w:val="36"/>
        </w:rPr>
        <w:lastRenderedPageBreak/>
        <w:t>Chương 2: CƠ SỞ LÝ THUYẾT</w:t>
      </w:r>
      <w:bookmarkEnd w:id="25"/>
    </w:p>
    <w:p w:rsidR="00557D1D" w:rsidRDefault="00557D1D">
      <w:pPr>
        <w:spacing w:beforeLines="50" w:before="120" w:afterLines="50" w:after="120" w:line="360" w:lineRule="auto"/>
        <w:jc w:val="center"/>
        <w:rPr>
          <w:rFonts w:ascii="Times New Roman" w:hAnsi="Times New Roman" w:cs="Times New Roman"/>
          <w:b/>
          <w:bCs/>
          <w:sz w:val="36"/>
          <w:szCs w:val="36"/>
        </w:rPr>
      </w:pPr>
    </w:p>
    <w:p w:rsidR="00557D1D" w:rsidRDefault="00380FE4">
      <w:pPr>
        <w:spacing w:beforeLines="50" w:before="120" w:afterLines="50" w:after="120" w:line="360" w:lineRule="auto"/>
        <w:ind w:firstLine="420"/>
        <w:outlineLvl w:val="1"/>
        <w:rPr>
          <w:rFonts w:ascii="Times New Roman" w:hAnsi="Times New Roman" w:cs="Times New Roman"/>
          <w:b/>
          <w:bCs/>
          <w:sz w:val="32"/>
          <w:szCs w:val="32"/>
        </w:rPr>
      </w:pPr>
      <w:bookmarkStart w:id="26" w:name="_Toc1459"/>
      <w:r>
        <w:rPr>
          <w:rFonts w:ascii="Times New Roman" w:hAnsi="Times New Roman" w:cs="Times New Roman"/>
          <w:b/>
          <w:bCs/>
          <w:sz w:val="32"/>
          <w:szCs w:val="32"/>
        </w:rPr>
        <w:t>2.1. Chức năng chính của hệ thống</w:t>
      </w:r>
      <w:bookmarkEnd w:id="26"/>
    </w:p>
    <w:p w:rsidR="00557D1D" w:rsidRDefault="00380FE4">
      <w:pPr>
        <w:pStyle w:val="ListParagraph"/>
        <w:numPr>
          <w:ilvl w:val="0"/>
          <w:numId w:val="17"/>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Đọc dữ liệu từ file dữ liệu bên ngoài</w:t>
      </w:r>
    </w:p>
    <w:p w:rsidR="00557D1D" w:rsidRDefault="00380FE4">
      <w:pPr>
        <w:pStyle w:val="ListParagraph"/>
        <w:numPr>
          <w:ilvl w:val="0"/>
          <w:numId w:val="17"/>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Xử lý dữ liệu để hệ thống có thể “học” tốt hơn</w:t>
      </w:r>
    </w:p>
    <w:p w:rsidR="00557D1D" w:rsidRDefault="00380FE4">
      <w:pPr>
        <w:pStyle w:val="ListParagraph"/>
        <w:numPr>
          <w:ilvl w:val="0"/>
          <w:numId w:val="17"/>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Thông qua xử lý để đưa ra kết quả chẩn đoán bệnh</w:t>
      </w:r>
    </w:p>
    <w:p w:rsidR="00557D1D" w:rsidRDefault="00380FE4">
      <w:pPr>
        <w:spacing w:beforeLines="50" w:before="120" w:afterLines="50" w:after="120" w:line="360" w:lineRule="auto"/>
        <w:ind w:firstLine="420"/>
        <w:jc w:val="both"/>
        <w:outlineLvl w:val="1"/>
        <w:rPr>
          <w:rFonts w:ascii="Times New Roman" w:hAnsi="Times New Roman" w:cs="Times New Roman"/>
          <w:b/>
          <w:bCs/>
          <w:sz w:val="32"/>
          <w:szCs w:val="32"/>
        </w:rPr>
      </w:pPr>
      <w:bookmarkStart w:id="27" w:name="_Toc10054"/>
      <w:r>
        <w:rPr>
          <w:rFonts w:ascii="Times New Roman" w:hAnsi="Times New Roman" w:cs="Times New Roman"/>
          <w:b/>
          <w:bCs/>
          <w:sz w:val="32"/>
          <w:szCs w:val="32"/>
        </w:rPr>
        <w:t>2.2. Mô tả hệ thống</w:t>
      </w:r>
      <w:bookmarkEnd w:id="27"/>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hAnsi="Times New Roman" w:cs="Times New Roman"/>
          <w:sz w:val="26"/>
          <w:szCs w:val="26"/>
        </w:rPr>
        <w:t>Đầu vào của hệ thống là 1 tập dữ liệu của 452 bệnh nhân được ghi nhận bởi máy ECG. Thuật toán phân loại được áp dụng trong hệ thống này thuộc loại s</w:t>
      </w:r>
      <w:r>
        <w:rPr>
          <w:rFonts w:ascii="Times New Roman" w:eastAsia="Times New Roman" w:hAnsi="Times New Roman" w:cs="Times New Roman"/>
          <w:sz w:val="26"/>
          <w:szCs w:val="26"/>
        </w:rPr>
        <w:t>upervised learning, do đó các cột thuộc tính trong tập dữ liệu sẽ được chia thành 2 loại biến: biến không phụ thuộc (independent variable) và biến phụ thuộc (dependent variable). Sau đó bộ dữ liệu được chia thành 2 phần là train và test. Trải qua quá trình xây dựng model từ tập train sẽ cho ra một model chẩn đoán bệnh. Để kiểm nghiệm hệ thống này người thực hiện báo cáo đã đưa tập dữ liệu test vào để kiểm tra. Quá trình này sẽ diễn ra lặp lại cho đến khi hệ thống đạt được tỷ lệ chẩn đoán bệnh chính xác từ 70% trở lên.</w:t>
      </w:r>
    </w:p>
    <w:p w:rsidR="00557D1D" w:rsidRDefault="00380FE4">
      <w:pPr>
        <w:spacing w:beforeLines="50" w:before="120" w:afterLines="50" w:after="120" w:line="360" w:lineRule="auto"/>
        <w:ind w:firstLine="420"/>
        <w:outlineLvl w:val="1"/>
        <w:rPr>
          <w:rFonts w:ascii="Times New Roman" w:hAnsi="Times New Roman" w:cs="Times New Roman"/>
          <w:b/>
          <w:bCs/>
          <w:sz w:val="32"/>
          <w:szCs w:val="32"/>
        </w:rPr>
      </w:pPr>
      <w:bookmarkStart w:id="28" w:name="_Toc19949"/>
      <w:r>
        <w:rPr>
          <w:rFonts w:ascii="Times New Roman" w:hAnsi="Times New Roman" w:cs="Times New Roman"/>
          <w:b/>
          <w:bCs/>
          <w:sz w:val="32"/>
          <w:szCs w:val="32"/>
        </w:rPr>
        <w:t>2.3. Cấu trúc hệ thống</w:t>
      </w:r>
      <w:bookmarkEnd w:id="28"/>
    </w:p>
    <w:p w:rsidR="00557D1D" w:rsidRDefault="00380FE4">
      <w:pPr>
        <w:spacing w:beforeLines="50" w:before="120" w:afterLines="50" w:after="120" w:line="360" w:lineRule="auto"/>
        <w:ind w:left="420" w:firstLine="420"/>
        <w:outlineLvl w:val="2"/>
        <w:rPr>
          <w:rFonts w:ascii="Times New Roman" w:hAnsi="Times New Roman" w:cs="Times New Roman"/>
          <w:b/>
          <w:bCs/>
          <w:sz w:val="28"/>
          <w:szCs w:val="28"/>
        </w:rPr>
      </w:pPr>
      <w:bookmarkStart w:id="29" w:name="_Toc10952"/>
      <w:bookmarkStart w:id="30" w:name="_Toc2256"/>
      <w:r>
        <w:rPr>
          <w:rFonts w:ascii="Times New Roman" w:hAnsi="Times New Roman" w:cs="Times New Roman"/>
          <w:b/>
          <w:bCs/>
          <w:sz w:val="28"/>
          <w:szCs w:val="28"/>
        </w:rPr>
        <w:t>2.3.1. Block diagram</w:t>
      </w:r>
      <w:bookmarkEnd w:id="29"/>
      <w:bookmarkEnd w:id="30"/>
    </w:p>
    <w:p w:rsidR="00557D1D" w:rsidRDefault="00380FE4">
      <w:pPr>
        <w:spacing w:beforeLines="50" w:before="120" w:afterLines="50" w:after="120" w:line="360" w:lineRule="auto"/>
        <w:ind w:left="420" w:firstLine="420"/>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114300" distR="114300">
            <wp:extent cx="4572000" cy="1485900"/>
            <wp:effectExtent l="0" t="0" r="0" b="0"/>
            <wp:docPr id="1981545654" name="Picture 198154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45654" name="Picture 198154565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rsidR="00557D1D" w:rsidRDefault="00380FE4">
      <w:pPr>
        <w:pStyle w:val="Caption"/>
        <w:spacing w:beforeLines="50" w:before="120" w:afterLines="50" w:after="120" w:line="360" w:lineRule="auto"/>
        <w:ind w:left="420" w:firstLine="420"/>
        <w:jc w:val="center"/>
        <w:rPr>
          <w:rFonts w:ascii="Times New Roman" w:hAnsi="Times New Roman" w:cs="Times New Roman"/>
          <w:sz w:val="26"/>
          <w:szCs w:val="26"/>
        </w:rPr>
      </w:pPr>
      <w:r>
        <w:rPr>
          <w:rFonts w:ascii="Times New Roman" w:eastAsia="ti" w:hAnsi="Times New Roman" w:cs="Times New Roman"/>
          <w:b/>
          <w:bCs/>
          <w:sz w:val="26"/>
          <w:szCs w:val="26"/>
        </w:rPr>
        <w:t xml:space="preserve">Hình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8</w:t>
      </w:r>
      <w:r>
        <w:rPr>
          <w:rFonts w:ascii="Times New Roman" w:hAnsi="Times New Roman" w:cs="Times New Roman"/>
          <w:b/>
          <w:bCs/>
          <w:sz w:val="26"/>
          <w:szCs w:val="26"/>
        </w:rPr>
        <w:fldChar w:fldCharType="end"/>
      </w:r>
      <w:bookmarkStart w:id="31" w:name="_Toc16278"/>
      <w:r>
        <w:t xml:space="preserve">. </w:t>
      </w:r>
      <w:r>
        <w:rPr>
          <w:rFonts w:ascii="Times New Roman" w:eastAsia="ti" w:hAnsi="Times New Roman" w:cs="Times New Roman"/>
          <w:sz w:val="26"/>
          <w:szCs w:val="26"/>
        </w:rPr>
        <w:t>Block diagram</w:t>
      </w:r>
      <w:bookmarkEnd w:id="31"/>
    </w:p>
    <w:p w:rsidR="00557D1D" w:rsidRDefault="00380FE4">
      <w:pPr>
        <w:pStyle w:val="ListParagraph"/>
        <w:spacing w:beforeLines="50" w:before="120" w:afterLines="50" w:after="120" w:line="360" w:lineRule="auto"/>
        <w:ind w:left="840" w:firstLine="420"/>
        <w:jc w:val="both"/>
        <w:rPr>
          <w:rFonts w:ascii="Times New Roman" w:hAnsi="Times New Roman" w:cs="Times New Roman"/>
          <w:sz w:val="26"/>
          <w:szCs w:val="26"/>
        </w:rPr>
      </w:pPr>
      <w:r>
        <w:rPr>
          <w:rFonts w:ascii="Times New Roman" w:eastAsia="Times New Romani" w:hAnsi="Times New Roman" w:cs="Times New Roman"/>
          <w:sz w:val="26"/>
          <w:szCs w:val="26"/>
        </w:rPr>
        <w:t>Qua block diagram trên, có thể thấy được rõ ràng các quy trình xử lý trong hệ thống có 4 phần chính:</w:t>
      </w:r>
    </w:p>
    <w:p w:rsidR="00557D1D" w:rsidRDefault="00380FE4">
      <w:pPr>
        <w:pStyle w:val="ListParagraph"/>
        <w:numPr>
          <w:ilvl w:val="2"/>
          <w:numId w:val="18"/>
        </w:numPr>
        <w:spacing w:beforeLines="50" w:before="120" w:afterLines="50" w:after="120" w:line="360" w:lineRule="auto"/>
        <w:ind w:left="2000" w:hanging="400"/>
        <w:jc w:val="both"/>
        <w:rPr>
          <w:rFonts w:ascii="Times New Roman" w:hAnsi="Times New Roman" w:cs="Times New Roman"/>
          <w:sz w:val="26"/>
          <w:szCs w:val="26"/>
        </w:rPr>
      </w:pPr>
      <w:r>
        <w:rPr>
          <w:rFonts w:ascii="Times New Roman" w:eastAsia="Times New Romani" w:hAnsi="Times New Roman" w:cs="Times New Roman"/>
          <w:sz w:val="26"/>
          <w:szCs w:val="26"/>
        </w:rPr>
        <w:t>Đọc dữ liệu và xử lý dữ liệu.</w:t>
      </w:r>
    </w:p>
    <w:p w:rsidR="00557D1D" w:rsidRDefault="00380FE4">
      <w:pPr>
        <w:pStyle w:val="ListParagraph"/>
        <w:numPr>
          <w:ilvl w:val="2"/>
          <w:numId w:val="18"/>
        </w:numPr>
        <w:spacing w:beforeLines="50" w:before="120" w:afterLines="50" w:after="120" w:line="360" w:lineRule="auto"/>
        <w:ind w:left="2000" w:hanging="400"/>
        <w:jc w:val="both"/>
        <w:rPr>
          <w:rFonts w:ascii="Times New Roman" w:hAnsi="Times New Roman" w:cs="Times New Roman"/>
          <w:sz w:val="26"/>
          <w:szCs w:val="26"/>
        </w:rPr>
      </w:pPr>
      <w:r>
        <w:rPr>
          <w:rFonts w:ascii="Times New Roman" w:eastAsia="Times New Romani" w:hAnsi="Times New Roman" w:cs="Times New Roman"/>
          <w:sz w:val="26"/>
          <w:szCs w:val="26"/>
        </w:rPr>
        <w:lastRenderedPageBreak/>
        <w:t>Phân chia dữ liệu thành 2 tập: training dữ liệu cho việc xây dựng model và test dữ liệu để đánh giá hệ thống.</w:t>
      </w:r>
    </w:p>
    <w:p w:rsidR="00557D1D" w:rsidRDefault="00380FE4">
      <w:pPr>
        <w:pStyle w:val="ListParagraph"/>
        <w:numPr>
          <w:ilvl w:val="2"/>
          <w:numId w:val="18"/>
        </w:numPr>
        <w:spacing w:beforeLines="50" w:before="120" w:afterLines="50" w:after="120" w:line="360" w:lineRule="auto"/>
        <w:ind w:left="2000" w:hanging="400"/>
        <w:jc w:val="both"/>
        <w:rPr>
          <w:rFonts w:ascii="Times New Roman" w:hAnsi="Times New Roman" w:cs="Times New Roman"/>
          <w:sz w:val="26"/>
          <w:szCs w:val="26"/>
        </w:rPr>
      </w:pPr>
      <w:r>
        <w:rPr>
          <w:rFonts w:ascii="Times New Roman" w:eastAsia="Times New Romani" w:hAnsi="Times New Roman" w:cs="Times New Roman"/>
          <w:sz w:val="26"/>
          <w:szCs w:val="26"/>
        </w:rPr>
        <w:t>Xây dựng và đánh giá model.</w:t>
      </w:r>
    </w:p>
    <w:p w:rsidR="00557D1D" w:rsidRDefault="00380FE4">
      <w:pPr>
        <w:pStyle w:val="ListParagraph"/>
        <w:numPr>
          <w:ilvl w:val="2"/>
          <w:numId w:val="18"/>
        </w:numPr>
        <w:spacing w:beforeLines="50" w:before="120" w:afterLines="50" w:after="120" w:line="360" w:lineRule="auto"/>
        <w:ind w:left="2000" w:hanging="400"/>
        <w:jc w:val="both"/>
        <w:rPr>
          <w:rFonts w:ascii="Times New Roman" w:hAnsi="Times New Roman" w:cs="Times New Roman"/>
          <w:sz w:val="26"/>
          <w:szCs w:val="26"/>
        </w:rPr>
      </w:pPr>
      <w:r>
        <w:rPr>
          <w:rFonts w:ascii="Times New Roman" w:eastAsia="Times New Romani" w:hAnsi="Times New Roman" w:cs="Times New Roman"/>
          <w:sz w:val="26"/>
          <w:szCs w:val="26"/>
        </w:rPr>
        <w:t>Triển khai hệ thống đưa vào thực tế.</w:t>
      </w:r>
    </w:p>
    <w:p w:rsidR="00557D1D" w:rsidRDefault="00380FE4">
      <w:pPr>
        <w:spacing w:beforeLines="50" w:before="120" w:afterLines="50" w:after="120" w:line="360" w:lineRule="auto"/>
        <w:ind w:left="420" w:firstLine="300"/>
        <w:outlineLvl w:val="2"/>
        <w:rPr>
          <w:rFonts w:ascii="Times New Roman" w:eastAsia="Times New Romani" w:hAnsi="Times New Roman" w:cs="Times New Roman"/>
          <w:b/>
          <w:bCs/>
          <w:sz w:val="28"/>
          <w:szCs w:val="28"/>
        </w:rPr>
      </w:pPr>
      <w:bookmarkStart w:id="32" w:name="_Toc15570"/>
      <w:bookmarkStart w:id="33" w:name="_Toc2294"/>
      <w:r>
        <w:rPr>
          <w:rFonts w:ascii="Times New Roman" w:eastAsia="Times New Romani" w:hAnsi="Times New Roman" w:cs="Times New Roman"/>
          <w:b/>
          <w:bCs/>
          <w:sz w:val="28"/>
          <w:szCs w:val="28"/>
        </w:rPr>
        <w:t>2.3.2. Flowchart</w:t>
      </w:r>
      <w:bookmarkEnd w:id="32"/>
      <w:bookmarkEnd w:id="33"/>
    </w:p>
    <w:p w:rsidR="00557D1D" w:rsidRDefault="00557D1D">
      <w:pPr>
        <w:spacing w:beforeLines="50" w:before="120" w:afterLines="50" w:after="120" w:line="360" w:lineRule="auto"/>
        <w:ind w:left="420" w:firstLine="300"/>
        <w:rPr>
          <w:rFonts w:ascii="Times New Roman" w:eastAsia="Times New Romani" w:hAnsi="Times New Roman" w:cs="Times New Roman"/>
          <w:b/>
          <w:bCs/>
          <w:sz w:val="28"/>
          <w:szCs w:val="28"/>
        </w:rPr>
      </w:pPr>
    </w:p>
    <w:p w:rsidR="00557D1D" w:rsidRDefault="00380FE4">
      <w:pPr>
        <w:spacing w:beforeLines="50" w:before="120" w:afterLines="50" w:after="120" w:line="360" w:lineRule="auto"/>
        <w:ind w:left="420" w:firstLine="300"/>
        <w:jc w:val="center"/>
        <w:rPr>
          <w:rFonts w:ascii="Times New Roman" w:eastAsia="Times New Romani" w:hAnsi="Times New Roman" w:cs="Times New Roman"/>
          <w:b/>
          <w:bCs/>
          <w:sz w:val="28"/>
          <w:szCs w:val="28"/>
        </w:rPr>
      </w:pPr>
      <w:r>
        <w:rPr>
          <w:rFonts w:ascii="Times New Roman" w:eastAsia="Times New Romani" w:hAnsi="Times New Roman" w:cs="Times New Roman"/>
          <w:b/>
          <w:bCs/>
          <w:noProof/>
          <w:sz w:val="28"/>
          <w:szCs w:val="28"/>
          <w:lang w:eastAsia="en-US"/>
        </w:rPr>
        <w:drawing>
          <wp:inline distT="0" distB="0" distL="114300" distR="114300">
            <wp:extent cx="3250565" cy="6590665"/>
            <wp:effectExtent l="0" t="0" r="6985" b="635"/>
            <wp:docPr id="6" name="Picture 6" descr="ML final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L final flowchart"/>
                    <pic:cNvPicPr>
                      <a:picLocks noChangeAspect="1"/>
                    </pic:cNvPicPr>
                  </pic:nvPicPr>
                  <pic:blipFill>
                    <a:blip r:embed="rId27"/>
                    <a:stretch>
                      <a:fillRect/>
                    </a:stretch>
                  </pic:blipFill>
                  <pic:spPr>
                    <a:xfrm>
                      <a:off x="0" y="0"/>
                      <a:ext cx="3250565" cy="6590665"/>
                    </a:xfrm>
                    <a:prstGeom prst="rect">
                      <a:avLst/>
                    </a:prstGeom>
                  </pic:spPr>
                </pic:pic>
              </a:graphicData>
            </a:graphic>
          </wp:inline>
        </w:drawing>
      </w:r>
    </w:p>
    <w:p w:rsidR="00557D1D" w:rsidRDefault="00380FE4">
      <w:pPr>
        <w:pStyle w:val="Caption"/>
        <w:spacing w:beforeLines="50" w:before="120" w:afterLines="50" w:after="120" w:line="360" w:lineRule="auto"/>
        <w:ind w:left="420" w:firstLine="300"/>
        <w:jc w:val="center"/>
        <w:rPr>
          <w:rFonts w:ascii="Times New Roman" w:eastAsia="Times New Romani" w:hAnsi="Times New Roman" w:cs="Times New Roman"/>
          <w:b/>
          <w:bCs/>
          <w:sz w:val="28"/>
          <w:szCs w:val="28"/>
        </w:rPr>
      </w:pPr>
      <w:r>
        <w:rPr>
          <w:rFonts w:ascii="Times New Roman" w:eastAsia="Times New Romani" w:hAnsi="Times New Roman" w:cs="Times New Roman"/>
          <w:b/>
          <w:b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9</w:t>
      </w:r>
      <w:r>
        <w:rPr>
          <w:rFonts w:ascii="Times New Roman" w:hAnsi="Times New Roman" w:cs="Times New Roman"/>
          <w:b/>
          <w:bCs/>
          <w:sz w:val="26"/>
          <w:szCs w:val="26"/>
        </w:rPr>
        <w:fldChar w:fldCharType="end"/>
      </w:r>
      <w:bookmarkStart w:id="34" w:name="_Toc21833"/>
      <w:r>
        <w:rPr>
          <w:rFonts w:ascii="Times New Roman" w:eastAsia="Times New Romani" w:hAnsi="Times New Roman" w:cs="Times New Roman"/>
          <w:b/>
          <w:bCs/>
          <w:sz w:val="26"/>
          <w:szCs w:val="26"/>
        </w:rPr>
        <w:t xml:space="preserve">. </w:t>
      </w:r>
      <w:r>
        <w:rPr>
          <w:rFonts w:ascii="Times New Roman" w:eastAsia="Times New Romani" w:hAnsi="Times New Roman" w:cs="Times New Roman"/>
          <w:sz w:val="26"/>
          <w:szCs w:val="26"/>
        </w:rPr>
        <w:t>Flowchart</w:t>
      </w:r>
      <w:bookmarkEnd w:id="34"/>
    </w:p>
    <w:p w:rsidR="00557D1D" w:rsidRDefault="00380FE4">
      <w:pPr>
        <w:spacing w:beforeLines="50" w:before="120" w:afterLines="50" w:after="120" w:line="360" w:lineRule="auto"/>
        <w:ind w:left="420" w:firstLine="300"/>
        <w:jc w:val="center"/>
        <w:rPr>
          <w:rFonts w:ascii="Times New Roman" w:hAnsi="Times New Roman" w:cs="Times New Roman"/>
          <w:b/>
          <w:bCs/>
          <w:sz w:val="32"/>
          <w:szCs w:val="32"/>
        </w:rPr>
      </w:pPr>
      <w:r>
        <w:rPr>
          <w:rFonts w:ascii="Times New Roman" w:hAnsi="Times New Roman" w:cs="Times New Roman"/>
          <w:b/>
          <w:bCs/>
          <w:sz w:val="32"/>
          <w:szCs w:val="32"/>
        </w:rPr>
        <w:lastRenderedPageBreak/>
        <w:br w:type="page"/>
      </w:r>
    </w:p>
    <w:p w:rsidR="00557D1D" w:rsidRDefault="00380FE4">
      <w:pPr>
        <w:spacing w:beforeLines="50" w:before="120" w:afterLines="50" w:after="120" w:line="360" w:lineRule="auto"/>
        <w:ind w:firstLine="420"/>
        <w:outlineLvl w:val="1"/>
        <w:rPr>
          <w:rFonts w:ascii="Times New Roman" w:hAnsi="Times New Roman" w:cs="Times New Roman"/>
          <w:b/>
          <w:bCs/>
          <w:sz w:val="32"/>
          <w:szCs w:val="32"/>
        </w:rPr>
      </w:pPr>
      <w:bookmarkStart w:id="35" w:name="_Toc6811"/>
      <w:r>
        <w:rPr>
          <w:rFonts w:ascii="Times New Roman" w:hAnsi="Times New Roman" w:cs="Times New Roman"/>
          <w:b/>
          <w:bCs/>
          <w:sz w:val="32"/>
          <w:szCs w:val="32"/>
        </w:rPr>
        <w:lastRenderedPageBreak/>
        <w:t>2.4. Thuật toán áp dụng</w:t>
      </w:r>
      <w:bookmarkEnd w:id="35"/>
    </w:p>
    <w:p w:rsidR="00557D1D" w:rsidRDefault="00380FE4">
      <w:pPr>
        <w:spacing w:beforeLines="50" w:before="120" w:afterLines="50" w:after="120" w:line="360" w:lineRule="auto"/>
        <w:ind w:left="420" w:firstLine="420"/>
        <w:outlineLvl w:val="2"/>
        <w:rPr>
          <w:rFonts w:ascii="Times New Roman" w:hAnsi="Times New Roman" w:cs="Times New Roman"/>
          <w:b/>
          <w:bCs/>
          <w:sz w:val="28"/>
          <w:szCs w:val="28"/>
        </w:rPr>
      </w:pPr>
      <w:bookmarkStart w:id="36" w:name="_Toc460"/>
      <w:bookmarkStart w:id="37" w:name="_Toc22215"/>
      <w:r>
        <w:rPr>
          <w:rFonts w:ascii="Times New Roman" w:hAnsi="Times New Roman" w:cs="Times New Roman"/>
          <w:b/>
          <w:bCs/>
          <w:sz w:val="28"/>
          <w:szCs w:val="28"/>
        </w:rPr>
        <w:t>2.4.1. Support Vector Machine (SVM)</w:t>
      </w:r>
      <w:bookmarkEnd w:id="36"/>
      <w:bookmarkEnd w:id="37"/>
    </w:p>
    <w:p w:rsidR="00557D1D" w:rsidRDefault="00380FE4">
      <w:pPr>
        <w:spacing w:beforeLines="50" w:before="120" w:afterLines="50" w:after="120" w:line="360" w:lineRule="auto"/>
        <w:ind w:left="840" w:firstLine="420"/>
        <w:jc w:val="both"/>
        <w:rPr>
          <w:rFonts w:ascii="Times New Roman" w:hAnsi="Times New Roman" w:cs="Times New Roman"/>
          <w:b/>
          <w:bCs/>
          <w:sz w:val="26"/>
          <w:szCs w:val="26"/>
        </w:rPr>
      </w:pPr>
      <w:r>
        <w:rPr>
          <w:rFonts w:ascii="Times New Roman" w:hAnsi="Times New Roman" w:cs="Times New Roman"/>
          <w:b/>
          <w:bCs/>
          <w:sz w:val="26"/>
          <w:szCs w:val="26"/>
        </w:rPr>
        <w:t>2.4.1.1. Lý thuyết cơ bản</w:t>
      </w:r>
    </w:p>
    <w:p w:rsidR="00557D1D" w:rsidRDefault="00380FE4">
      <w:pPr>
        <w:tabs>
          <w:tab w:val="left" w:pos="1100"/>
        </w:tabs>
        <w:spacing w:line="360" w:lineRule="auto"/>
        <w:ind w:left="540"/>
        <w:rPr>
          <w:rFonts w:ascii="Times New Roman" w:eastAsia="Times New Roman" w:hAnsi="Times New Roman"/>
          <w:sz w:val="26"/>
          <w:szCs w:val="26"/>
        </w:rPr>
      </w:pPr>
      <w:r>
        <w:rPr>
          <w:rFonts w:ascii="Times New Roman" w:eastAsia="Times New Roman" w:hAnsi="Times New Roman"/>
          <w:b/>
          <w:sz w:val="26"/>
          <w:szCs w:val="26"/>
        </w:rPr>
        <w:tab/>
      </w:r>
      <w:r>
        <w:rPr>
          <w:rFonts w:ascii="Times New Roman" w:eastAsia="Times New Roman" w:hAnsi="Times New Roman"/>
          <w:b/>
          <w:sz w:val="26"/>
          <w:szCs w:val="26"/>
        </w:rPr>
        <w:tab/>
        <w:t>2.4.1.1.1. Phát biểu bài toán</w:t>
      </w:r>
    </w:p>
    <w:p w:rsidR="00557D1D" w:rsidRDefault="00380FE4">
      <w:pPr>
        <w:spacing w:line="360" w:lineRule="auto"/>
        <w:ind w:left="1260" w:firstLine="420"/>
        <w:jc w:val="both"/>
        <w:rPr>
          <w:rFonts w:ascii="Times New Roman" w:eastAsia="Times New Roman" w:hAnsi="Times New Roman"/>
        </w:rPr>
      </w:pPr>
      <w:r>
        <w:rPr>
          <w:rFonts w:ascii="Times New Roman" w:eastAsia="Times New Roman" w:hAnsi="Times New Roman"/>
          <w:sz w:val="26"/>
        </w:rPr>
        <w:t>Support Vector Machines (SVM) là kỹ thuật mới đối với việc phân lớp dữ liệu, là phương pháp học sử dụng không gian giả thuyết các hàm tuyến tính trên không gian đặc trưng nhiều chiều, dựa trên lý thuyết tối ưu và lý thuyết thống kê.</w:t>
      </w:r>
    </w:p>
    <w:p w:rsidR="00557D1D" w:rsidRDefault="00380FE4">
      <w:pPr>
        <w:spacing w:line="360" w:lineRule="auto"/>
        <w:ind w:left="1260" w:firstLine="420"/>
        <w:jc w:val="both"/>
        <w:rPr>
          <w:rFonts w:ascii="Times New Roman" w:eastAsia="Times New Roman" w:hAnsi="Times New Roman"/>
        </w:rPr>
      </w:pPr>
      <w:r>
        <w:rPr>
          <w:rFonts w:ascii="Times New Roman" w:eastAsia="Times New Roman" w:hAnsi="Times New Roman"/>
          <w:sz w:val="26"/>
        </w:rPr>
        <w:t>Trong kỹ thuật SVM không gian dữ liệu nhập ban đầu sẽ được ánh xạ vào không gian đặc trưng và trong không gian đặc trưng này mặt siêu phẳng phân chia tối ưu sẽ được xác định.</w:t>
      </w:r>
    </w:p>
    <w:p w:rsidR="00557D1D" w:rsidRDefault="00380FE4">
      <w:pPr>
        <w:spacing w:line="360" w:lineRule="auto"/>
        <w:ind w:left="1680" w:firstLine="420"/>
        <w:jc w:val="both"/>
        <w:rPr>
          <w:rFonts w:ascii="Times New Roman" w:eastAsia="Times New Roman" w:hAnsi="Times New Roman"/>
          <w:sz w:val="26"/>
        </w:rPr>
        <w:sectPr w:rsidR="00557D1D">
          <w:footerReference w:type="default" r:id="rId28"/>
          <w:pgSz w:w="11900" w:h="16838"/>
          <w:pgMar w:top="1440" w:right="1126" w:bottom="908" w:left="1440" w:header="0" w:footer="0" w:gutter="0"/>
          <w:pgNumType w:start="1"/>
          <w:cols w:space="720" w:equalWidth="0">
            <w:col w:w="9340"/>
          </w:cols>
          <w:docGrid w:linePitch="360"/>
        </w:sectPr>
      </w:pPr>
      <w:r>
        <w:rPr>
          <w:rFonts w:ascii="Times New Roman" w:eastAsia="Times New Roman" w:hAnsi="Times New Roman"/>
          <w:sz w:val="26"/>
        </w:rPr>
        <w:t xml:space="preserve">Ta có tập S gồm </w:t>
      </w:r>
      <w:r>
        <w:rPr>
          <w:rFonts w:ascii="Times New Roman" w:eastAsia="Times New Roman" w:hAnsi="Times New Roman"/>
          <w:i/>
          <w:sz w:val="26"/>
        </w:rPr>
        <w:t>e</w:t>
      </w:r>
      <w:r>
        <w:rPr>
          <w:rFonts w:ascii="Times New Roman" w:eastAsia="Times New Roman" w:hAnsi="Times New Roman"/>
          <w:sz w:val="26"/>
        </w:rPr>
        <w:t xml:space="preserve"> các mẫu họ</w:t>
      </w:r>
    </w:p>
    <w:p w:rsidR="00557D1D" w:rsidRDefault="00380FE4">
      <w:pPr>
        <w:spacing w:line="360" w:lineRule="auto"/>
        <w:rPr>
          <w:rFonts w:ascii="Times New Roman" w:eastAsia="Times New Roman" w:hAnsi="Times New Roman"/>
        </w:rPr>
      </w:pPr>
      <w:r>
        <w:rPr>
          <w:rFonts w:ascii="Times New Roman" w:eastAsia="Times New Roman" w:hAnsi="Times New Roman"/>
          <w:noProof/>
          <w:sz w:val="17"/>
          <w:lang w:eastAsia="en-US"/>
        </w:rPr>
        <w:lastRenderedPageBreak/>
        <w:drawing>
          <wp:anchor distT="0" distB="0" distL="114300" distR="114300" simplePos="0" relativeHeight="251664384" behindDoc="1" locked="0" layoutInCell="1" allowOverlap="1">
            <wp:simplePos x="0" y="0"/>
            <wp:positionH relativeFrom="column">
              <wp:posOffset>4253865</wp:posOffset>
            </wp:positionH>
            <wp:positionV relativeFrom="paragraph">
              <wp:posOffset>319405</wp:posOffset>
            </wp:positionV>
            <wp:extent cx="613410" cy="188595"/>
            <wp:effectExtent l="0" t="0" r="15240" b="1905"/>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9"/>
                    <a:stretch>
                      <a:fillRect/>
                    </a:stretch>
                  </pic:blipFill>
                  <pic:spPr>
                    <a:xfrm>
                      <a:off x="0" y="0"/>
                      <a:ext cx="613410" cy="188595"/>
                    </a:xfrm>
                    <a:prstGeom prst="rect">
                      <a:avLst/>
                    </a:prstGeom>
                    <a:noFill/>
                    <a:ln w="9525">
                      <a:noFill/>
                    </a:ln>
                  </pic:spPr>
                </pic:pic>
              </a:graphicData>
            </a:graphic>
          </wp:anchor>
        </w:drawing>
      </w:r>
    </w:p>
    <w:p w:rsidR="00557D1D" w:rsidRDefault="00380FE4">
      <w:pPr>
        <w:spacing w:line="360" w:lineRule="auto"/>
        <w:ind w:left="2580"/>
        <w:rPr>
          <w:rFonts w:ascii="Times New Roman" w:eastAsia="Times New Roman" w:hAnsi="Times New Roman"/>
          <w:sz w:val="26"/>
        </w:rPr>
      </w:pPr>
      <w:r>
        <w:rPr>
          <w:rFonts w:ascii="Times New Roman" w:eastAsia="Times New Roman" w:hAnsi="Times New Roman"/>
          <w:sz w:val="26"/>
        </w:rPr>
        <w:t>S = {(x</w:t>
      </w:r>
      <w:r>
        <w:rPr>
          <w:rFonts w:ascii="Times New Roman" w:eastAsia="Times New Roman" w:hAnsi="Times New Roman"/>
          <w:sz w:val="17"/>
        </w:rPr>
        <w:t>1</w:t>
      </w:r>
      <w:r>
        <w:rPr>
          <w:rFonts w:ascii="Times New Roman" w:eastAsia="Times New Roman" w:hAnsi="Times New Roman"/>
          <w:sz w:val="26"/>
        </w:rPr>
        <w:t>,y</w:t>
      </w:r>
      <w:r>
        <w:rPr>
          <w:rFonts w:ascii="Times New Roman" w:eastAsia="Times New Roman" w:hAnsi="Times New Roman"/>
          <w:sz w:val="17"/>
        </w:rPr>
        <w:t>1</w:t>
      </w:r>
      <w:r>
        <w:rPr>
          <w:rFonts w:ascii="Times New Roman" w:eastAsia="Times New Roman" w:hAnsi="Times New Roman"/>
          <w:sz w:val="26"/>
        </w:rPr>
        <w:t>), (x</w:t>
      </w:r>
      <w:r>
        <w:rPr>
          <w:rFonts w:ascii="Times New Roman" w:eastAsia="Times New Roman" w:hAnsi="Times New Roman"/>
          <w:sz w:val="17"/>
        </w:rPr>
        <w:t>2</w:t>
      </w:r>
      <w:r>
        <w:rPr>
          <w:rFonts w:ascii="Times New Roman" w:eastAsia="Times New Roman" w:hAnsi="Times New Roman"/>
          <w:sz w:val="26"/>
        </w:rPr>
        <w:t>,y</w:t>
      </w:r>
      <w:r>
        <w:rPr>
          <w:rFonts w:ascii="Times New Roman" w:eastAsia="Times New Roman" w:hAnsi="Times New Roman"/>
          <w:sz w:val="17"/>
        </w:rPr>
        <w:t>2</w:t>
      </w:r>
      <w:r>
        <w:rPr>
          <w:rFonts w:ascii="Times New Roman" w:eastAsia="Times New Roman" w:hAnsi="Times New Roman"/>
          <w:sz w:val="26"/>
        </w:rPr>
        <w:t>), (x</w:t>
      </w:r>
      <w:r>
        <w:rPr>
          <w:rFonts w:ascii="Times New Roman" w:eastAsia="Times New Roman" w:hAnsi="Times New Roman"/>
          <w:sz w:val="17"/>
        </w:rPr>
        <w:t>3</w:t>
      </w:r>
      <w:r>
        <w:rPr>
          <w:rFonts w:ascii="Times New Roman" w:eastAsia="Times New Roman" w:hAnsi="Times New Roman"/>
          <w:sz w:val="26"/>
        </w:rPr>
        <w:t>,y</w:t>
      </w:r>
      <w:r>
        <w:rPr>
          <w:rFonts w:ascii="Times New Roman" w:eastAsia="Times New Roman" w:hAnsi="Times New Roman"/>
          <w:sz w:val="17"/>
        </w:rPr>
        <w:t>3</w:t>
      </w:r>
      <w:r>
        <w:rPr>
          <w:rFonts w:ascii="Times New Roman" w:eastAsia="Times New Roman" w:hAnsi="Times New Roman"/>
          <w:sz w:val="26"/>
        </w:rPr>
        <w:t>)…..( x</w:t>
      </w:r>
      <w:r>
        <w:rPr>
          <w:rFonts w:ascii="Times New Roman" w:eastAsia="Times New Roman" w:hAnsi="Times New Roman"/>
          <w:sz w:val="17"/>
        </w:rPr>
        <w:t>e</w:t>
      </w:r>
      <w:r>
        <w:rPr>
          <w:rFonts w:ascii="Times New Roman" w:eastAsia="Times New Roman" w:hAnsi="Times New Roman"/>
          <w:sz w:val="26"/>
        </w:rPr>
        <w:t>,y</w:t>
      </w:r>
      <w:r>
        <w:rPr>
          <w:rFonts w:ascii="Times New Roman" w:eastAsia="Times New Roman" w:hAnsi="Times New Roman"/>
          <w:sz w:val="17"/>
        </w:rPr>
        <w:t>e</w:t>
      </w:r>
      <w:r>
        <w:rPr>
          <w:rFonts w:ascii="Times New Roman" w:eastAsia="Times New Roman" w:hAnsi="Times New Roman"/>
          <w:sz w:val="26"/>
        </w:rPr>
        <w:t>)}</w:t>
      </w:r>
    </w:p>
    <w:p w:rsidR="00557D1D" w:rsidRDefault="00380FE4">
      <w:pPr>
        <w:spacing w:line="360" w:lineRule="auto"/>
        <w:rPr>
          <w:rFonts w:ascii="Times New Roman" w:eastAsia="Times New Roman" w:hAnsi="Times New Roman"/>
        </w:rPr>
      </w:pPr>
      <w:r>
        <w:rPr>
          <w:rFonts w:ascii="Times New Roman" w:eastAsia="Times New Roman" w:hAnsi="Times New Roman"/>
          <w:sz w:val="26"/>
        </w:rPr>
        <w:br w:type="column"/>
      </w:r>
    </w:p>
    <w:p w:rsidR="00557D1D" w:rsidRDefault="00380FE4">
      <w:pPr>
        <w:spacing w:line="360" w:lineRule="auto"/>
        <w:rPr>
          <w:rFonts w:ascii="Times New Roman" w:eastAsia="Times New Roman" w:hAnsi="Times New Roman"/>
          <w:sz w:val="17"/>
        </w:rPr>
      </w:pPr>
      <w:r>
        <w:rPr>
          <w:rFonts w:ascii="Times New Roman" w:eastAsia="Times New Roman" w:hAnsi="Times New Roman"/>
          <w:sz w:val="26"/>
        </w:rPr>
        <w:t>(X x Y)</w:t>
      </w:r>
      <w:r>
        <w:rPr>
          <w:rFonts w:ascii="Times New Roman" w:eastAsia="Times New Roman" w:hAnsi="Times New Roman"/>
          <w:sz w:val="17"/>
        </w:rPr>
        <w:t>e</w:t>
      </w:r>
    </w:p>
    <w:p w:rsidR="00557D1D" w:rsidRDefault="00557D1D">
      <w:pPr>
        <w:spacing w:line="360" w:lineRule="auto"/>
        <w:rPr>
          <w:rFonts w:ascii="Times New Roman" w:eastAsia="Times New Roman" w:hAnsi="Times New Roman"/>
        </w:rPr>
        <w:sectPr w:rsidR="00557D1D">
          <w:type w:val="continuous"/>
          <w:pgSz w:w="11900" w:h="16838"/>
          <w:pgMar w:top="1440" w:right="1126" w:bottom="908" w:left="1440" w:header="0" w:footer="0" w:gutter="0"/>
          <w:cols w:num="2" w:space="720" w:equalWidth="0">
            <w:col w:w="6620" w:space="360"/>
            <w:col w:w="2360"/>
          </w:cols>
          <w:docGrid w:linePitch="360"/>
        </w:sectPr>
      </w:pPr>
    </w:p>
    <w:p w:rsidR="00557D1D" w:rsidRDefault="00557D1D">
      <w:pPr>
        <w:spacing w:line="360" w:lineRule="auto"/>
        <w:rPr>
          <w:rFonts w:ascii="Times New Roman" w:eastAsia="Times New Roman" w:hAnsi="Times New Roman"/>
        </w:rPr>
      </w:pPr>
    </w:p>
    <w:p w:rsidR="00557D1D" w:rsidRDefault="00380FE4">
      <w:pPr>
        <w:spacing w:line="360" w:lineRule="auto"/>
        <w:ind w:left="1260" w:firstLine="420"/>
        <w:jc w:val="both"/>
        <w:rPr>
          <w:rFonts w:ascii="Times New Roman" w:eastAsia="Times New Roman" w:hAnsi="Times New Roman"/>
        </w:rPr>
      </w:pPr>
      <w:r>
        <w:rPr>
          <w:rFonts w:ascii="Times New Roman" w:eastAsia="Times New Roman" w:hAnsi="Times New Roman"/>
          <w:sz w:val="26"/>
          <w:szCs w:val="26"/>
        </w:rPr>
        <w:t xml:space="preserve">với một vectơ đầu vào </w:t>
      </w:r>
      <w:r>
        <w:rPr>
          <w:rFonts w:ascii="Times New Roman" w:eastAsia="Times New Roman" w:hAnsi="Times New Roman"/>
          <w:i/>
          <w:sz w:val="26"/>
          <w:szCs w:val="26"/>
        </w:rPr>
        <w:t>n</w:t>
      </w:r>
      <w:r>
        <w:rPr>
          <w:rFonts w:ascii="Times New Roman" w:eastAsia="Times New Roman" w:hAnsi="Times New Roman"/>
          <w:sz w:val="26"/>
          <w:szCs w:val="26"/>
        </w:rPr>
        <w:t xml:space="preserve"> chiều </w:t>
      </w:r>
      <w:r>
        <w:rPr>
          <w:rFonts w:ascii="Times New Roman" w:eastAsia="Times New Roman" w:hAnsi="Times New Roman"/>
          <w:i/>
          <w:sz w:val="26"/>
          <w:szCs w:val="26"/>
        </w:rPr>
        <w:t>x</w:t>
      </w:r>
      <w:r>
        <w:rPr>
          <w:rFonts w:ascii="Times New Roman" w:eastAsia="Times New Roman" w:hAnsi="Times New Roman"/>
          <w:i/>
          <w:sz w:val="26"/>
          <w:szCs w:val="26"/>
          <w:vertAlign w:val="subscript"/>
        </w:rPr>
        <w:t>i</w:t>
      </w:r>
      <w:r>
        <w:rPr>
          <w:rFonts w:ascii="Times New Roman" w:eastAsia="Times New Roman" w:hAnsi="Times New Roman"/>
          <w:sz w:val="26"/>
          <w:szCs w:val="26"/>
        </w:rPr>
        <w:t xml:space="preserve"> </w:t>
      </w:r>
      <w:r>
        <w:rPr>
          <w:rFonts w:ascii="Cambria Math" w:eastAsia="Cambria Math" w:hAnsi="Cambria Math"/>
          <w:sz w:val="26"/>
          <w:szCs w:val="26"/>
        </w:rPr>
        <w:t>∈</w:t>
      </w:r>
      <w:r>
        <w:rPr>
          <w:rFonts w:ascii="Times New Roman" w:eastAsia="Times New Roman" w:hAnsi="Times New Roman"/>
          <w:sz w:val="26"/>
          <w:szCs w:val="26"/>
        </w:rPr>
        <w:t xml:space="preserve"> R</w:t>
      </w:r>
      <w:r>
        <w:rPr>
          <w:rFonts w:ascii="Times New Roman" w:eastAsia="Times New Roman" w:hAnsi="Times New Roman"/>
          <w:sz w:val="26"/>
          <w:szCs w:val="26"/>
          <w:vertAlign w:val="superscript"/>
        </w:rPr>
        <w:t>n</w:t>
      </w:r>
      <w:r>
        <w:rPr>
          <w:rFonts w:ascii="Times New Roman" w:eastAsia="Times New Roman" w:hAnsi="Times New Roman"/>
          <w:sz w:val="26"/>
          <w:szCs w:val="26"/>
        </w:rPr>
        <w:t xml:space="preserve"> thuộc lớp I hoặc lớp II (tương ứng nhãn </w:t>
      </w:r>
      <w:r>
        <w:rPr>
          <w:rFonts w:ascii="Times New Roman" w:eastAsia="Times New Roman" w:hAnsi="Times New Roman"/>
          <w:i/>
          <w:sz w:val="26"/>
          <w:szCs w:val="26"/>
        </w:rPr>
        <w:t>y</w:t>
      </w:r>
      <w:r>
        <w:rPr>
          <w:rFonts w:ascii="Times New Roman" w:eastAsia="Times New Roman" w:hAnsi="Times New Roman"/>
          <w:sz w:val="26"/>
          <w:szCs w:val="26"/>
        </w:rPr>
        <w:t xml:space="preserve"> </w:t>
      </w:r>
      <w:r>
        <w:rPr>
          <w:rFonts w:ascii="Times New Roman" w:eastAsia="Times New Roman" w:hAnsi="Times New Roman"/>
          <w:i/>
          <w:sz w:val="26"/>
          <w:szCs w:val="26"/>
          <w:vertAlign w:val="subscript"/>
        </w:rPr>
        <w:t>i</w:t>
      </w:r>
      <w:r>
        <w:rPr>
          <w:rFonts w:ascii="Times New Roman" w:eastAsia="Times New Roman" w:hAnsi="Times New Roman"/>
          <w:sz w:val="26"/>
          <w:szCs w:val="26"/>
        </w:rPr>
        <w:t xml:space="preserve"> </w:t>
      </w:r>
      <w:r>
        <w:rPr>
          <w:rFonts w:ascii="Times New Roman" w:eastAsia="Times New Roman" w:hAnsi="Times New Roman"/>
          <w:i/>
          <w:sz w:val="26"/>
          <w:szCs w:val="26"/>
        </w:rPr>
        <w:t>= 1</w:t>
      </w:r>
      <w:r>
        <w:rPr>
          <w:rFonts w:ascii="Times New Roman" w:eastAsia="Times New Roman" w:hAnsi="Times New Roman"/>
          <w:sz w:val="26"/>
          <w:szCs w:val="26"/>
        </w:rPr>
        <w:t xml:space="preserve"> đối với lớp I v à </w:t>
      </w:r>
      <w:r>
        <w:rPr>
          <w:rFonts w:ascii="Times New Roman" w:eastAsia="Times New Roman" w:hAnsi="Times New Roman"/>
          <w:i/>
          <w:sz w:val="26"/>
          <w:szCs w:val="26"/>
        </w:rPr>
        <w:t>y</w:t>
      </w:r>
      <w:r>
        <w:rPr>
          <w:rFonts w:ascii="Times New Roman" w:eastAsia="Times New Roman" w:hAnsi="Times New Roman"/>
          <w:sz w:val="26"/>
          <w:szCs w:val="26"/>
        </w:rPr>
        <w:t xml:space="preserve"> </w:t>
      </w:r>
      <w:r>
        <w:rPr>
          <w:rFonts w:ascii="Times New Roman" w:eastAsia="Times New Roman" w:hAnsi="Times New Roman"/>
          <w:i/>
          <w:sz w:val="26"/>
          <w:szCs w:val="26"/>
          <w:vertAlign w:val="subscript"/>
        </w:rPr>
        <w:t>i</w:t>
      </w:r>
      <w:r>
        <w:rPr>
          <w:rFonts w:ascii="Times New Roman" w:eastAsia="Times New Roman" w:hAnsi="Times New Roman"/>
          <w:sz w:val="26"/>
          <w:szCs w:val="26"/>
        </w:rPr>
        <w:t xml:space="preserve"> </w:t>
      </w:r>
      <w:r>
        <w:rPr>
          <w:rFonts w:ascii="Times New Roman" w:eastAsia="Times New Roman" w:hAnsi="Times New Roman"/>
          <w:i/>
          <w:sz w:val="26"/>
          <w:szCs w:val="26"/>
        </w:rPr>
        <w:t>= - 1</w:t>
      </w:r>
      <w:r>
        <w:rPr>
          <w:rFonts w:ascii="Times New Roman" w:eastAsia="Times New Roman" w:hAnsi="Times New Roman"/>
          <w:sz w:val="26"/>
          <w:szCs w:val="26"/>
        </w:rPr>
        <w:t xml:space="preserve"> đối với lớp II). Một tập mẫu học được gọi là tầm thường nếu tất cả các nhãn là bằng nhau.</w:t>
      </w:r>
    </w:p>
    <w:p w:rsidR="00557D1D" w:rsidRDefault="00380FE4">
      <w:pPr>
        <w:spacing w:line="360" w:lineRule="auto"/>
        <w:ind w:left="1260" w:firstLine="420"/>
        <w:jc w:val="both"/>
        <w:rPr>
          <w:rFonts w:ascii="Times New Roman" w:eastAsia="Times New Roman" w:hAnsi="Times New Roman"/>
          <w:sz w:val="26"/>
        </w:rPr>
        <w:sectPr w:rsidR="00557D1D">
          <w:type w:val="continuous"/>
          <w:pgSz w:w="11900" w:h="16838"/>
          <w:pgMar w:top="1440" w:right="1126" w:bottom="908" w:left="1440" w:header="0" w:footer="0" w:gutter="0"/>
          <w:cols w:space="720" w:equalWidth="0">
            <w:col w:w="9340"/>
          </w:cols>
          <w:docGrid w:linePitch="360"/>
        </w:sectPr>
      </w:pPr>
      <w:r>
        <w:rPr>
          <w:rFonts w:ascii="Times New Roman" w:eastAsia="Times New Roman" w:hAnsi="Times New Roman"/>
          <w:sz w:val="26"/>
        </w:rPr>
        <w:t xml:space="preserve">Đối với các dữ liệu phân chia tuyển tính, chúng ta có thể xác định được siêu phẳng </w:t>
      </w:r>
      <w:r>
        <w:rPr>
          <w:rFonts w:ascii="Times New Roman" w:eastAsia="Times New Roman" w:hAnsi="Times New Roman"/>
          <w:i/>
          <w:sz w:val="26"/>
        </w:rPr>
        <w:t>f(x)</w:t>
      </w:r>
      <w:r>
        <w:rPr>
          <w:rFonts w:ascii="Times New Roman" w:eastAsia="Times New Roman" w:hAnsi="Times New Roman"/>
          <w:sz w:val="26"/>
        </w:rPr>
        <w:t xml:space="preserve"> mà nó có thể chia tập dữ liệu. Khí đó, với mỗi siêu phẳng nhận được ta có: </w:t>
      </w:r>
      <w:r>
        <w:rPr>
          <w:rFonts w:ascii="Times New Roman" w:eastAsia="Times New Roman" w:hAnsi="Times New Roman"/>
          <w:i/>
          <w:sz w:val="26"/>
        </w:rPr>
        <w:t>f(x)≥</w:t>
      </w:r>
      <w:r>
        <w:rPr>
          <w:rFonts w:ascii="Times New Roman" w:eastAsia="Times New Roman" w:hAnsi="Times New Roman"/>
          <w:sz w:val="26"/>
        </w:rPr>
        <w:t xml:space="preserve"> 0 nếu đầu vào </w:t>
      </w:r>
      <w:r>
        <w:rPr>
          <w:rFonts w:ascii="Times New Roman" w:eastAsia="Times New Roman" w:hAnsi="Times New Roman"/>
          <w:i/>
          <w:sz w:val="28"/>
        </w:rPr>
        <w:t>x</w:t>
      </w:r>
      <w:r>
        <w:rPr>
          <w:rFonts w:ascii="Times New Roman" w:eastAsia="Times New Roman" w:hAnsi="Times New Roman"/>
          <w:sz w:val="26"/>
        </w:rPr>
        <w:t xml:space="preserve"> thuộc lớp dương, và </w:t>
      </w:r>
      <w:r>
        <w:rPr>
          <w:rFonts w:ascii="Times New Roman" w:eastAsia="Times New Roman" w:hAnsi="Times New Roman"/>
          <w:i/>
          <w:sz w:val="26"/>
        </w:rPr>
        <w:t>f(x)</w:t>
      </w:r>
      <w:r>
        <w:rPr>
          <w:rFonts w:ascii="Times New Roman" w:eastAsia="Times New Roman" w:hAnsi="Times New Roman"/>
          <w:sz w:val="26"/>
        </w:rPr>
        <w:t xml:space="preserve">&lt; 0 nếu </w:t>
      </w:r>
      <w:r>
        <w:rPr>
          <w:rFonts w:ascii="Times New Roman" w:eastAsia="Times New Roman" w:hAnsi="Times New Roman"/>
          <w:i/>
          <w:sz w:val="28"/>
        </w:rPr>
        <w:t>x</w:t>
      </w:r>
      <w:r>
        <w:rPr>
          <w:rFonts w:ascii="Times New Roman" w:eastAsia="Times New Roman" w:hAnsi="Times New Roman"/>
          <w:sz w:val="26"/>
        </w:rPr>
        <w:t xml:space="preserve"> thuộc lớp âm</w:t>
      </w:r>
    </w:p>
    <w:p w:rsidR="00557D1D" w:rsidRDefault="00557D1D">
      <w:pPr>
        <w:spacing w:line="360" w:lineRule="auto"/>
        <w:rPr>
          <w:rFonts w:ascii="Times New Roman" w:eastAsia="Times New Roman" w:hAnsi="Times New Roman"/>
        </w:rPr>
      </w:pPr>
    </w:p>
    <w:p w:rsidR="00557D1D" w:rsidRDefault="00380FE4">
      <w:pPr>
        <w:spacing w:line="360" w:lineRule="auto"/>
        <w:ind w:left="3700"/>
        <w:rPr>
          <w:rFonts w:ascii="Times New Roman" w:eastAsia="Times New Roman" w:hAnsi="Times New Roman"/>
          <w:sz w:val="29"/>
        </w:rPr>
      </w:pPr>
      <w:r>
        <w:rPr>
          <w:rFonts w:ascii="Times New Roman" w:eastAsia="Times New Roman" w:hAnsi="Times New Roman"/>
          <w:noProof/>
          <w:sz w:val="27"/>
          <w:lang w:eastAsia="en-US"/>
        </w:rPr>
        <w:drawing>
          <wp:anchor distT="0" distB="0" distL="114300" distR="114300" simplePos="0" relativeHeight="251665408" behindDoc="1" locked="0" layoutInCell="1" allowOverlap="1">
            <wp:simplePos x="0" y="0"/>
            <wp:positionH relativeFrom="column">
              <wp:posOffset>3544570</wp:posOffset>
            </wp:positionH>
            <wp:positionV relativeFrom="paragraph">
              <wp:posOffset>54610</wp:posOffset>
            </wp:positionV>
            <wp:extent cx="904240" cy="360045"/>
            <wp:effectExtent l="0" t="0" r="10160" b="1905"/>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0"/>
                    <a:stretch>
                      <a:fillRect/>
                    </a:stretch>
                  </pic:blipFill>
                  <pic:spPr>
                    <a:xfrm>
                      <a:off x="0" y="0"/>
                      <a:ext cx="904240" cy="360045"/>
                    </a:xfrm>
                    <a:prstGeom prst="rect">
                      <a:avLst/>
                    </a:prstGeom>
                    <a:noFill/>
                    <a:ln w="9525">
                      <a:noFill/>
                    </a:ln>
                  </pic:spPr>
                </pic:pic>
              </a:graphicData>
            </a:graphic>
          </wp:anchor>
        </w:drawing>
      </w:r>
      <w:r>
        <w:rPr>
          <w:rFonts w:ascii="Times New Roman" w:eastAsia="Times New Roman" w:hAnsi="Times New Roman"/>
          <w:i/>
          <w:sz w:val="29"/>
        </w:rPr>
        <w:t xml:space="preserve">f(x) = w.x +b </w:t>
      </w:r>
      <w:r>
        <w:rPr>
          <w:rFonts w:ascii="Times New Roman" w:eastAsia="Times New Roman" w:hAnsi="Times New Roman"/>
          <w:sz w:val="29"/>
        </w:rPr>
        <w:t>=</w:t>
      </w:r>
    </w:p>
    <w:p w:rsidR="00557D1D" w:rsidRDefault="00380FE4">
      <w:pPr>
        <w:spacing w:line="360" w:lineRule="auto"/>
        <w:rPr>
          <w:rFonts w:ascii="Times New Roman" w:eastAsia="Times New Roman" w:hAnsi="Times New Roman"/>
        </w:rPr>
      </w:pPr>
      <w:r>
        <w:rPr>
          <w:rFonts w:ascii="Times New Roman" w:eastAsia="Times New Roman" w:hAnsi="Times New Roman"/>
          <w:sz w:val="29"/>
        </w:rPr>
        <w:br w:type="column"/>
      </w:r>
    </w:p>
    <w:p w:rsidR="00557D1D" w:rsidRDefault="00380FE4">
      <w:pPr>
        <w:spacing w:line="360" w:lineRule="auto"/>
        <w:rPr>
          <w:rFonts w:ascii="Times New Roman" w:eastAsia="Times New Roman" w:hAnsi="Times New Roman"/>
          <w:i/>
          <w:sz w:val="14"/>
        </w:rPr>
      </w:pPr>
      <w:r>
        <w:rPr>
          <w:rFonts w:ascii="Times New Roman" w:eastAsia="Times New Roman" w:hAnsi="Times New Roman"/>
          <w:i/>
          <w:sz w:val="14"/>
        </w:rPr>
        <w:t>n</w:t>
      </w:r>
    </w:p>
    <w:p w:rsidR="00557D1D" w:rsidRDefault="00380FE4">
      <w:pPr>
        <w:spacing w:line="360" w:lineRule="auto"/>
        <w:rPr>
          <w:rFonts w:ascii="Times New Roman" w:eastAsia="Times New Roman" w:hAnsi="Times New Roman"/>
        </w:rPr>
      </w:pPr>
      <w:r>
        <w:rPr>
          <w:rFonts w:ascii="Times New Roman" w:eastAsia="Times New Roman" w:hAnsi="Times New Roman"/>
          <w:i/>
          <w:sz w:val="14"/>
        </w:rPr>
        <w:br w:type="column"/>
      </w:r>
    </w:p>
    <w:p w:rsidR="00557D1D" w:rsidRDefault="00380FE4">
      <w:pPr>
        <w:spacing w:line="360" w:lineRule="auto"/>
        <w:rPr>
          <w:rFonts w:ascii="Times New Roman" w:eastAsia="Times New Roman" w:hAnsi="Times New Roman"/>
        </w:rPr>
        <w:sectPr w:rsidR="00557D1D">
          <w:type w:val="continuous"/>
          <w:pgSz w:w="11900" w:h="16838"/>
          <w:pgMar w:top="1440" w:right="1126" w:bottom="908" w:left="1440" w:header="0" w:footer="0" w:gutter="0"/>
          <w:cols w:num="3" w:space="720" w:equalWidth="0">
            <w:col w:w="5540" w:space="200"/>
            <w:col w:w="80" w:space="120"/>
            <w:col w:w="3400"/>
          </w:cols>
          <w:docGrid w:linePitch="360"/>
        </w:sectPr>
      </w:pPr>
      <w:r>
        <w:rPr>
          <w:rFonts w:ascii="Times New Roman" w:eastAsia="Times New Roman" w:hAnsi="Times New Roman"/>
          <w:i/>
          <w:sz w:val="22"/>
        </w:rPr>
        <w:t>w</w:t>
      </w:r>
      <w:r>
        <w:rPr>
          <w:rFonts w:ascii="Times New Roman" w:eastAsia="Times New Roman" w:hAnsi="Times New Roman"/>
          <w:i/>
          <w:sz w:val="13"/>
        </w:rPr>
        <w:t>i</w:t>
      </w:r>
      <w:r>
        <w:rPr>
          <w:rFonts w:ascii="Times New Roman" w:eastAsia="Times New Roman" w:hAnsi="Times New Roman"/>
          <w:i/>
          <w:sz w:val="22"/>
        </w:rPr>
        <w:t xml:space="preserve"> x</w:t>
      </w:r>
      <w:r>
        <w:rPr>
          <w:rFonts w:ascii="Times New Roman" w:eastAsia="Times New Roman" w:hAnsi="Times New Roman"/>
          <w:i/>
          <w:sz w:val="13"/>
        </w:rPr>
        <w:t>i</w:t>
      </w:r>
      <w:r>
        <w:rPr>
          <w:rFonts w:ascii="Times New Roman" w:eastAsia="Times New Roman" w:hAnsi="Times New Roman"/>
          <w:i/>
          <w:sz w:val="22"/>
        </w:rPr>
        <w:t xml:space="preserve"> </w:t>
      </w:r>
      <w:r>
        <w:rPr>
          <w:rFonts w:ascii="Times New Roman" w:eastAsia="Times New Roman" w:hAnsi="Times New Roman"/>
          <w:sz w:val="27"/>
        </w:rPr>
        <w:t>+ b</w:t>
      </w:r>
      <w:r>
        <w:rPr>
          <w:rFonts w:ascii="Times New Roman" w:eastAsia="Times New Roman" w:hAnsi="Times New Roman"/>
          <w:sz w:val="27"/>
        </w:rPr>
        <w:tab/>
      </w:r>
      <w:r>
        <w:rPr>
          <w:rFonts w:ascii="Times New Roman" w:eastAsia="Times New Roman" w:hAnsi="Times New Roman"/>
          <w:sz w:val="27"/>
        </w:rPr>
        <w:tab/>
      </w:r>
      <w:r>
        <w:rPr>
          <w:rFonts w:ascii="Times New Roman" w:eastAsia="Times New Roman" w:hAnsi="Times New Roman"/>
          <w:sz w:val="27"/>
        </w:rPr>
        <w:tab/>
      </w:r>
      <w:r>
        <w:rPr>
          <w:rFonts w:ascii="Times New Roman" w:eastAsia="Times New Roman" w:hAnsi="Times New Roman"/>
          <w:sz w:val="27"/>
        </w:rPr>
        <w:tab/>
      </w:r>
      <w:r>
        <w:rPr>
          <w:rFonts w:ascii="Times New Roman" w:eastAsia="Times New Roman" w:hAnsi="Times New Roman"/>
          <w:sz w:val="27"/>
        </w:rPr>
        <w:tab/>
      </w:r>
      <w:r>
        <w:rPr>
          <w:rFonts w:ascii="Times New Roman" w:eastAsia="Times New Roman" w:hAnsi="Times New Roman"/>
          <w:sz w:val="26"/>
          <w:szCs w:val="26"/>
        </w:rPr>
        <w:t>(1)</w:t>
      </w:r>
    </w:p>
    <w:p w:rsidR="00557D1D" w:rsidRDefault="00380FE4">
      <w:pPr>
        <w:spacing w:line="360" w:lineRule="auto"/>
        <w:ind w:left="5040" w:firstLineChars="406" w:firstLine="568"/>
        <w:rPr>
          <w:rFonts w:ascii="Times New Roman" w:eastAsia="Times New Roman" w:hAnsi="Times New Roman"/>
          <w:sz w:val="14"/>
        </w:rPr>
        <w:sectPr w:rsidR="00557D1D">
          <w:type w:val="continuous"/>
          <w:pgSz w:w="11900" w:h="16838"/>
          <w:pgMar w:top="1440" w:right="1126" w:bottom="908" w:left="1440" w:header="0" w:footer="0" w:gutter="0"/>
          <w:cols w:space="720" w:equalWidth="0">
            <w:col w:w="9340"/>
          </w:cols>
          <w:docGrid w:linePitch="360"/>
        </w:sectPr>
      </w:pPr>
      <w:r>
        <w:rPr>
          <w:rFonts w:ascii="Times New Roman" w:eastAsia="Times New Roman" w:hAnsi="Times New Roman"/>
          <w:i/>
          <w:sz w:val="14"/>
        </w:rPr>
        <w:lastRenderedPageBreak/>
        <w:t xml:space="preserve">j  </w:t>
      </w:r>
      <w:r>
        <w:rPr>
          <w:rFonts w:ascii="Times New Roman" w:eastAsia="Times New Roman" w:hAnsi="Times New Roman"/>
          <w:sz w:val="14"/>
        </w:rPr>
        <w:t>1</w:t>
      </w:r>
    </w:p>
    <w:p w:rsidR="00557D1D" w:rsidRDefault="00557D1D">
      <w:pPr>
        <w:spacing w:line="360" w:lineRule="auto"/>
        <w:rPr>
          <w:rFonts w:ascii="Times New Roman" w:eastAsia="Times New Roman" w:hAnsi="Times New Roman"/>
        </w:rPr>
      </w:pPr>
    </w:p>
    <w:p w:rsidR="00557D1D" w:rsidRDefault="00380FE4">
      <w:pPr>
        <w:spacing w:line="360" w:lineRule="auto"/>
        <w:ind w:left="3120"/>
        <w:rPr>
          <w:rFonts w:ascii="Times New Roman" w:eastAsia="Times New Roman" w:hAnsi="Times New Roman"/>
        </w:rPr>
      </w:pPr>
      <w:r>
        <w:rPr>
          <w:rFonts w:ascii="Times New Roman" w:eastAsia="Times New Roman" w:hAnsi="Times New Roman"/>
          <w:i/>
          <w:sz w:val="30"/>
        </w:rPr>
        <w:t>y</w:t>
      </w:r>
      <w:r>
        <w:rPr>
          <w:rFonts w:ascii="Times New Roman" w:eastAsia="Times New Roman" w:hAnsi="Times New Roman"/>
          <w:i/>
          <w:sz w:val="37"/>
          <w:vertAlign w:val="subscript"/>
        </w:rPr>
        <w:t>i</w:t>
      </w:r>
      <w:r>
        <w:rPr>
          <w:rFonts w:ascii="Times New Roman" w:eastAsia="Times New Roman" w:hAnsi="Times New Roman"/>
          <w:i/>
          <w:sz w:val="30"/>
        </w:rPr>
        <w:t xml:space="preserve"> f(x</w:t>
      </w:r>
      <w:r>
        <w:rPr>
          <w:rFonts w:ascii="Times New Roman" w:eastAsia="Times New Roman" w:hAnsi="Times New Roman"/>
          <w:i/>
          <w:sz w:val="37"/>
          <w:vertAlign w:val="subscript"/>
        </w:rPr>
        <w:t>i</w:t>
      </w:r>
      <w:r>
        <w:rPr>
          <w:rFonts w:ascii="Times New Roman" w:eastAsia="Times New Roman" w:hAnsi="Times New Roman"/>
          <w:i/>
          <w:sz w:val="30"/>
        </w:rPr>
        <w:t>) = y</w:t>
      </w:r>
      <w:r>
        <w:rPr>
          <w:rFonts w:ascii="Times New Roman" w:eastAsia="Times New Roman" w:hAnsi="Times New Roman"/>
          <w:i/>
          <w:sz w:val="37"/>
          <w:vertAlign w:val="subscript"/>
        </w:rPr>
        <w:t>i</w:t>
      </w:r>
      <w:r>
        <w:rPr>
          <w:rFonts w:ascii="Times New Roman" w:eastAsia="Times New Roman" w:hAnsi="Times New Roman"/>
          <w:i/>
          <w:sz w:val="30"/>
        </w:rPr>
        <w:t xml:space="preserve"> (w.x</w:t>
      </w:r>
      <w:r>
        <w:rPr>
          <w:rFonts w:ascii="Times New Roman" w:eastAsia="Times New Roman" w:hAnsi="Times New Roman"/>
          <w:i/>
          <w:sz w:val="37"/>
          <w:vertAlign w:val="subscript"/>
        </w:rPr>
        <w:t>i</w:t>
      </w:r>
      <w:r>
        <w:rPr>
          <w:rFonts w:ascii="Times New Roman" w:eastAsia="Times New Roman" w:hAnsi="Times New Roman"/>
          <w:i/>
          <w:sz w:val="30"/>
        </w:rPr>
        <w:t xml:space="preserve"> + b) ≥ 0 , i=1,….,l</w:t>
      </w:r>
      <w:r>
        <w:rPr>
          <w:rFonts w:ascii="Times New Roman" w:eastAsia="Times New Roman" w:hAnsi="Times New Roman"/>
          <w:i/>
          <w:sz w:val="30"/>
        </w:rPr>
        <w:tab/>
      </w:r>
      <w:r>
        <w:rPr>
          <w:rFonts w:ascii="Times New Roman" w:eastAsia="Times New Roman" w:hAnsi="Times New Roman"/>
          <w:i/>
          <w:sz w:val="30"/>
        </w:rPr>
        <w:tab/>
      </w:r>
      <w:r>
        <w:rPr>
          <w:rFonts w:ascii="Times New Roman" w:eastAsia="Times New Roman" w:hAnsi="Times New Roman"/>
          <w:i/>
          <w:sz w:val="30"/>
        </w:rPr>
        <w:tab/>
        <w:t xml:space="preserve"> </w:t>
      </w:r>
      <w:r>
        <w:rPr>
          <w:rFonts w:ascii="Times New Roman" w:eastAsia="Times New Roman" w:hAnsi="Times New Roman"/>
          <w:iCs/>
          <w:sz w:val="26"/>
          <w:szCs w:val="26"/>
        </w:rPr>
        <w:t>(2)</w:t>
      </w:r>
    </w:p>
    <w:p w:rsidR="00557D1D" w:rsidRDefault="00380FE4">
      <w:pPr>
        <w:spacing w:line="360" w:lineRule="auto"/>
        <w:ind w:left="1260" w:firstLine="420"/>
        <w:rPr>
          <w:rFonts w:ascii="Times New Roman" w:eastAsia="Times New Roman" w:hAnsi="Times New Roman"/>
        </w:rPr>
      </w:pPr>
      <w:r>
        <w:rPr>
          <w:rFonts w:ascii="Times New Roman" w:eastAsia="Times New Roman" w:hAnsi="Times New Roman"/>
          <w:sz w:val="26"/>
        </w:rPr>
        <w:lastRenderedPageBreak/>
        <w:t xml:space="preserve">trong đó </w:t>
      </w:r>
      <w:r>
        <w:rPr>
          <w:rFonts w:ascii="Times New Roman" w:eastAsia="Times New Roman" w:hAnsi="Times New Roman"/>
          <w:i/>
          <w:sz w:val="26"/>
        </w:rPr>
        <w:t>w</w:t>
      </w:r>
      <w:r>
        <w:rPr>
          <w:rFonts w:ascii="Times New Roman" w:eastAsia="Times New Roman" w:hAnsi="Times New Roman"/>
          <w:sz w:val="26"/>
        </w:rPr>
        <w:t xml:space="preserve"> là vector pháp tuyến </w:t>
      </w:r>
      <w:r>
        <w:rPr>
          <w:rFonts w:ascii="Times New Roman" w:eastAsia="Times New Roman" w:hAnsi="Times New Roman"/>
          <w:i/>
          <w:sz w:val="26"/>
        </w:rPr>
        <w:t>n</w:t>
      </w:r>
      <w:r>
        <w:rPr>
          <w:rFonts w:ascii="Times New Roman" w:eastAsia="Times New Roman" w:hAnsi="Times New Roman"/>
          <w:sz w:val="26"/>
        </w:rPr>
        <w:t xml:space="preserve"> chiều và </w:t>
      </w:r>
      <w:r>
        <w:rPr>
          <w:rFonts w:ascii="Times New Roman" w:eastAsia="Times New Roman" w:hAnsi="Times New Roman"/>
          <w:i/>
          <w:sz w:val="26"/>
        </w:rPr>
        <w:t>b</w:t>
      </w:r>
      <w:r>
        <w:rPr>
          <w:rFonts w:ascii="Times New Roman" w:eastAsia="Times New Roman" w:hAnsi="Times New Roman"/>
          <w:sz w:val="26"/>
        </w:rPr>
        <w:t xml:space="preserve"> là giá trị ngưỡng</w:t>
      </w:r>
    </w:p>
    <w:p w:rsidR="00557D1D" w:rsidRDefault="00380FE4">
      <w:pPr>
        <w:spacing w:line="360" w:lineRule="auto"/>
        <w:ind w:left="1260" w:firstLine="420"/>
        <w:rPr>
          <w:rFonts w:ascii="Times New Roman" w:eastAsia="Times New Roman" w:hAnsi="Times New Roman"/>
          <w:sz w:val="26"/>
        </w:rPr>
      </w:pPr>
      <w:r>
        <w:rPr>
          <w:rFonts w:ascii="Times New Roman" w:eastAsia="Times New Roman" w:hAnsi="Times New Roman"/>
          <w:sz w:val="26"/>
        </w:rPr>
        <w:t xml:space="preserve">Vector pháp tuyến </w:t>
      </w:r>
      <w:r>
        <w:rPr>
          <w:rFonts w:ascii="Times New Roman" w:eastAsia="Times New Roman" w:hAnsi="Times New Roman"/>
          <w:i/>
          <w:sz w:val="26"/>
        </w:rPr>
        <w:t>w</w:t>
      </w:r>
      <w:r>
        <w:rPr>
          <w:rFonts w:ascii="Times New Roman" w:eastAsia="Times New Roman" w:hAnsi="Times New Roman"/>
          <w:sz w:val="26"/>
        </w:rPr>
        <w:t xml:space="preserve"> xác định chiều của siêu phẳng </w:t>
      </w:r>
      <w:r>
        <w:rPr>
          <w:rFonts w:ascii="Times New Roman" w:eastAsia="Times New Roman" w:hAnsi="Times New Roman"/>
          <w:i/>
          <w:sz w:val="26"/>
        </w:rPr>
        <w:t>f(x),</w:t>
      </w:r>
      <w:r>
        <w:rPr>
          <w:rFonts w:ascii="Times New Roman" w:eastAsia="Times New Roman" w:hAnsi="Times New Roman"/>
          <w:sz w:val="26"/>
        </w:rPr>
        <w:t xml:space="preserve"> còn giá trị ngưỡng </w:t>
      </w:r>
      <w:r>
        <w:rPr>
          <w:rFonts w:ascii="Times New Roman" w:eastAsia="Times New Roman" w:hAnsi="Times New Roman"/>
          <w:i/>
          <w:sz w:val="26"/>
        </w:rPr>
        <w:t>b</w:t>
      </w:r>
      <w:r>
        <w:rPr>
          <w:rFonts w:ascii="Times New Roman" w:eastAsia="Times New Roman" w:hAnsi="Times New Roman"/>
          <w:sz w:val="26"/>
        </w:rPr>
        <w:t xml:space="preserve"> xác định khoảng cách giữa siêu phẳng và gốc.</w:t>
      </w:r>
    </w:p>
    <w:p w:rsidR="00557D1D" w:rsidRDefault="00557D1D">
      <w:pPr>
        <w:spacing w:line="360" w:lineRule="auto"/>
        <w:ind w:left="1260" w:firstLine="420"/>
        <w:rPr>
          <w:rFonts w:ascii="Times New Roman" w:eastAsia="Times New Roman" w:hAnsi="Times New Roman"/>
          <w:sz w:val="26"/>
        </w:rPr>
      </w:pPr>
    </w:p>
    <w:p w:rsidR="00557D1D" w:rsidRDefault="00380FE4">
      <w:pPr>
        <w:spacing w:line="360" w:lineRule="auto"/>
        <w:ind w:left="420" w:firstLine="420"/>
        <w:jc w:val="center"/>
        <w:rPr>
          <w:sz w:val="22"/>
        </w:rPr>
      </w:pPr>
      <w:r>
        <w:rPr>
          <w:noProof/>
          <w:sz w:val="22"/>
          <w:lang w:eastAsia="en-US"/>
        </w:rPr>
        <w:drawing>
          <wp:inline distT="0" distB="0" distL="114300" distR="114300">
            <wp:extent cx="2716530" cy="1978660"/>
            <wp:effectExtent l="0" t="0" r="7620" b="254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31">
                      <a:clrChange>
                        <a:clrFrom>
                          <a:srgbClr val="FFFFFF"/>
                        </a:clrFrom>
                        <a:clrTo>
                          <a:srgbClr val="FFFFFF">
                            <a:alpha val="0"/>
                          </a:srgbClr>
                        </a:clrTo>
                      </a:clrChange>
                    </a:blip>
                    <a:stretch>
                      <a:fillRect/>
                    </a:stretch>
                  </pic:blipFill>
                  <pic:spPr>
                    <a:xfrm>
                      <a:off x="0" y="0"/>
                      <a:ext cx="2716530" cy="1978660"/>
                    </a:xfrm>
                    <a:prstGeom prst="rect">
                      <a:avLst/>
                    </a:prstGeom>
                    <a:noFill/>
                    <a:ln w="9525">
                      <a:noFill/>
                    </a:ln>
                  </pic:spPr>
                </pic:pic>
              </a:graphicData>
            </a:graphic>
          </wp:inline>
        </w:drawing>
      </w:r>
    </w:p>
    <w:p w:rsidR="00557D1D" w:rsidRDefault="00380FE4">
      <w:pPr>
        <w:pStyle w:val="Caption"/>
        <w:spacing w:line="360" w:lineRule="auto"/>
        <w:ind w:left="420" w:firstLine="420"/>
        <w:jc w:val="center"/>
        <w:rPr>
          <w:rFonts w:ascii="Times New Roman" w:eastAsia="Times New Roman" w:hAnsi="Times New Roman"/>
          <w:i/>
          <w:sz w:val="24"/>
        </w:rPr>
      </w:pPr>
      <w:r>
        <w:rPr>
          <w:rFonts w:ascii="Times New Roman" w:eastAsia="Times New Roman" w:hAnsi="Times New Roman"/>
          <w:b/>
          <w:bCs/>
          <w:i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10</w:t>
      </w:r>
      <w:r>
        <w:rPr>
          <w:rFonts w:ascii="Times New Roman" w:hAnsi="Times New Roman" w:cs="Times New Roman"/>
          <w:b/>
          <w:bCs/>
          <w:sz w:val="26"/>
          <w:szCs w:val="26"/>
        </w:rPr>
        <w:fldChar w:fldCharType="end"/>
      </w:r>
      <w:bookmarkStart w:id="38" w:name="_Toc13061"/>
      <w:r>
        <w:rPr>
          <w:rFonts w:ascii="Times New Roman" w:eastAsia="Times New Roman" w:hAnsi="Times New Roman"/>
          <w:b/>
          <w:bCs/>
          <w:iCs/>
          <w:sz w:val="26"/>
          <w:szCs w:val="26"/>
        </w:rPr>
        <w:t>.</w:t>
      </w:r>
      <w:r>
        <w:rPr>
          <w:rFonts w:ascii="Times New Roman" w:eastAsia="Times New Roman" w:hAnsi="Times New Roman"/>
          <w:iCs/>
          <w:sz w:val="26"/>
          <w:szCs w:val="26"/>
        </w:rPr>
        <w:t xml:space="preserve"> Phân tách theo siêu phẳng (w,b) trong không gian 2 chiều của tập mẫu</w:t>
      </w:r>
      <w:bookmarkEnd w:id="38"/>
    </w:p>
    <w:p w:rsidR="00557D1D" w:rsidRDefault="00557D1D">
      <w:pPr>
        <w:spacing w:line="360" w:lineRule="auto"/>
        <w:ind w:left="1260" w:firstLine="420"/>
        <w:rPr>
          <w:rFonts w:ascii="Times New Roman" w:eastAsia="Times New Roman" w:hAnsi="Times New Roman"/>
          <w:sz w:val="26"/>
        </w:rPr>
      </w:pPr>
    </w:p>
    <w:p w:rsidR="00557D1D" w:rsidRDefault="00380FE4">
      <w:pPr>
        <w:spacing w:line="360" w:lineRule="auto"/>
        <w:ind w:left="1260" w:firstLine="420"/>
        <w:rPr>
          <w:rFonts w:ascii="Times New Roman" w:eastAsia="Times New Roman" w:hAnsi="Times New Roman"/>
          <w:sz w:val="26"/>
        </w:rPr>
      </w:pPr>
      <w:r>
        <w:rPr>
          <w:rFonts w:ascii="Times New Roman" w:eastAsia="Times New Roman" w:hAnsi="Times New Roman"/>
          <w:sz w:val="26"/>
        </w:rPr>
        <w:t>Siêu phẳng có khoảng cách với dữ liệu gần nhất là lớn nhất (tức có biên lớn nhất) được gọi là siêu phẳng tối ưu</w:t>
      </w:r>
    </w:p>
    <w:p w:rsidR="00557D1D" w:rsidRDefault="00380FE4">
      <w:pPr>
        <w:spacing w:line="360" w:lineRule="auto"/>
        <w:ind w:left="420" w:firstLine="420"/>
        <w:jc w:val="center"/>
        <w:rPr>
          <w:rFonts w:ascii="Times New Roman" w:eastAsia="Times New Roman" w:hAnsi="Times New Roman"/>
          <w:sz w:val="26"/>
        </w:rPr>
      </w:pPr>
      <w:r>
        <w:rPr>
          <w:rFonts w:ascii="Times New Roman" w:eastAsia="Times New Roman" w:hAnsi="Times New Roman"/>
          <w:noProof/>
          <w:sz w:val="26"/>
          <w:lang w:eastAsia="en-US"/>
        </w:rPr>
        <w:drawing>
          <wp:inline distT="0" distB="0" distL="114300" distR="114300">
            <wp:extent cx="5779135" cy="2677795"/>
            <wp:effectExtent l="0" t="0" r="12065" b="8255"/>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32"/>
                    <a:stretch>
                      <a:fillRect/>
                    </a:stretch>
                  </pic:blipFill>
                  <pic:spPr>
                    <a:xfrm>
                      <a:off x="0" y="0"/>
                      <a:ext cx="5779135" cy="2677795"/>
                    </a:xfrm>
                    <a:prstGeom prst="rect">
                      <a:avLst/>
                    </a:prstGeom>
                    <a:noFill/>
                    <a:ln w="9525">
                      <a:noFill/>
                    </a:ln>
                  </pic:spPr>
                </pic:pic>
              </a:graphicData>
            </a:graphic>
          </wp:inline>
        </w:drawing>
      </w:r>
    </w:p>
    <w:p w:rsidR="00557D1D" w:rsidRDefault="00380FE4">
      <w:pPr>
        <w:pStyle w:val="Caption"/>
        <w:spacing w:line="360" w:lineRule="auto"/>
        <w:ind w:firstLine="420"/>
        <w:jc w:val="center"/>
        <w:rPr>
          <w:rFonts w:ascii="Times New Roman" w:eastAsia="Times New Roman" w:hAnsi="Times New Roman"/>
          <w:sz w:val="26"/>
        </w:rPr>
      </w:pPr>
      <w:r>
        <w:rPr>
          <w:rFonts w:ascii="Times New Roman" w:eastAsia="Times New Roman" w:hAnsi="Times New Roman"/>
          <w:b/>
          <w:bCs/>
          <w:i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11</w:t>
      </w:r>
      <w:r>
        <w:rPr>
          <w:rFonts w:ascii="Times New Roman" w:hAnsi="Times New Roman" w:cs="Times New Roman"/>
          <w:b/>
          <w:bCs/>
          <w:sz w:val="26"/>
          <w:szCs w:val="26"/>
        </w:rPr>
        <w:fldChar w:fldCharType="end"/>
      </w:r>
      <w:bookmarkStart w:id="39" w:name="_Toc19733"/>
      <w:r>
        <w:rPr>
          <w:rFonts w:ascii="Times New Roman" w:eastAsia="Times New Roman" w:hAnsi="Times New Roman"/>
          <w:b/>
          <w:bCs/>
          <w:iCs/>
          <w:sz w:val="26"/>
          <w:szCs w:val="26"/>
        </w:rPr>
        <w:t>.</w:t>
      </w:r>
      <w:r>
        <w:rPr>
          <w:rFonts w:ascii="Times New Roman" w:eastAsia="Times New Roman" w:hAnsi="Times New Roman"/>
          <w:iCs/>
          <w:sz w:val="26"/>
          <w:szCs w:val="26"/>
        </w:rPr>
        <w:t xml:space="preserve"> Siêu phẳng tối ưu</w:t>
      </w:r>
      <w:bookmarkEnd w:id="39"/>
    </w:p>
    <w:p w:rsidR="00557D1D" w:rsidRDefault="00380FE4">
      <w:pPr>
        <w:spacing w:line="360" w:lineRule="auto"/>
        <w:ind w:left="1260" w:firstLine="420"/>
        <w:jc w:val="both"/>
        <w:rPr>
          <w:sz w:val="22"/>
        </w:rPr>
        <w:sectPr w:rsidR="00557D1D">
          <w:type w:val="continuous"/>
          <w:pgSz w:w="11900" w:h="16838"/>
          <w:pgMar w:top="1440" w:right="1126" w:bottom="908" w:left="1440" w:header="0" w:footer="0" w:gutter="0"/>
          <w:cols w:space="720" w:equalWidth="0">
            <w:col w:w="9340"/>
          </w:cols>
          <w:docGrid w:linePitch="360"/>
        </w:sectPr>
      </w:pPr>
      <w:r>
        <w:rPr>
          <w:rFonts w:ascii="Times New Roman" w:eastAsia="Times New Roman" w:hAnsi="Times New Roman"/>
          <w:sz w:val="26"/>
        </w:rPr>
        <w:t>Mục đích đặt ra ở đây là tìm được một ngưỡng (</w:t>
      </w:r>
      <w:r>
        <w:rPr>
          <w:rFonts w:ascii="Times New Roman" w:eastAsia="Times New Roman" w:hAnsi="Times New Roman"/>
          <w:i/>
          <w:sz w:val="26"/>
        </w:rPr>
        <w:t>w,b</w:t>
      </w:r>
      <w:r>
        <w:rPr>
          <w:rFonts w:ascii="Times New Roman" w:eastAsia="Times New Roman" w:hAnsi="Times New Roman"/>
          <w:sz w:val="26"/>
        </w:rPr>
        <w:t>) phân chia tập mẫu vào các lớp có nhãn 1 (lớp I) và -1 (lớp II) nêu ở trên với khoảng cách là lớn nhất</w:t>
      </w:r>
    </w:p>
    <w:p w:rsidR="00557D1D" w:rsidRDefault="00557D1D">
      <w:pPr>
        <w:spacing w:line="360" w:lineRule="auto"/>
        <w:ind w:left="1260" w:firstLine="420"/>
        <w:rPr>
          <w:rFonts w:ascii="Times New Roman" w:eastAsia="Times New Roman" w:hAnsi="Times New Roman"/>
          <w:sz w:val="26"/>
        </w:rPr>
        <w:sectPr w:rsidR="00557D1D">
          <w:type w:val="continuous"/>
          <w:pgSz w:w="11900" w:h="16838"/>
          <w:pgMar w:top="1440" w:right="1126" w:bottom="908" w:left="1440" w:header="0" w:footer="0" w:gutter="0"/>
          <w:cols w:space="720" w:equalWidth="0">
            <w:col w:w="9340"/>
          </w:cols>
          <w:docGrid w:linePitch="360"/>
        </w:sectPr>
      </w:pPr>
    </w:p>
    <w:p w:rsidR="00557D1D" w:rsidRDefault="00380FE4">
      <w:pPr>
        <w:tabs>
          <w:tab w:val="left" w:pos="1240"/>
        </w:tabs>
        <w:spacing w:line="360" w:lineRule="auto"/>
        <w:rPr>
          <w:rFonts w:ascii="Times New Roman" w:eastAsia="Times New Roman" w:hAnsi="Times New Roman"/>
          <w:b/>
          <w:sz w:val="27"/>
        </w:rPr>
      </w:pPr>
      <w:bookmarkStart w:id="40" w:name="page9"/>
      <w:bookmarkStart w:id="41" w:name="page8"/>
      <w:bookmarkEnd w:id="40"/>
      <w:bookmarkEnd w:id="41"/>
      <w:r>
        <w:rPr>
          <w:rFonts w:ascii="Times New Roman" w:eastAsia="Times New Roman" w:hAnsi="Times New Roman"/>
          <w:b/>
          <w:sz w:val="27"/>
        </w:rPr>
        <w:lastRenderedPageBreak/>
        <w:tab/>
      </w:r>
      <w:r>
        <w:rPr>
          <w:rFonts w:ascii="Times New Roman" w:eastAsia="Times New Roman" w:hAnsi="Times New Roman"/>
          <w:b/>
          <w:sz w:val="27"/>
        </w:rPr>
        <w:tab/>
        <w:t>2.4.1.1.2. Trình bày tóm tắt về phân lớp dữ liệu</w:t>
      </w:r>
    </w:p>
    <w:p w:rsidR="00557D1D" w:rsidRDefault="00380FE4">
      <w:pPr>
        <w:tabs>
          <w:tab w:val="left" w:pos="1260"/>
        </w:tabs>
        <w:spacing w:line="360" w:lineRule="auto"/>
        <w:jc w:val="both"/>
        <w:rPr>
          <w:rFonts w:ascii="Times New Roman" w:eastAsia="Times New Roman" w:hAnsi="Times New Roman"/>
          <w:sz w:val="26"/>
        </w:rPr>
      </w:pPr>
      <w:r>
        <w:rPr>
          <w:rFonts w:ascii="Times New Roman" w:eastAsia="Times New Roman" w:hAnsi="Times New Roman"/>
          <w:bCs/>
          <w:sz w:val="26"/>
        </w:rPr>
        <w:tab/>
      </w:r>
      <w:r>
        <w:rPr>
          <w:rFonts w:ascii="Times New Roman" w:eastAsia="Times New Roman" w:hAnsi="Times New Roman"/>
          <w:bCs/>
          <w:sz w:val="26"/>
        </w:rPr>
        <w:tab/>
        <w:t>Phân lớp dữ liệu</w:t>
      </w:r>
      <w:r>
        <w:rPr>
          <w:rFonts w:ascii="Times New Roman" w:eastAsia="Times New Roman" w:hAnsi="Times New Roman"/>
          <w:b/>
          <w:sz w:val="26"/>
        </w:rPr>
        <w:t xml:space="preserve"> </w:t>
      </w:r>
      <w:r>
        <w:rPr>
          <w:rFonts w:ascii="Times New Roman" w:eastAsia="Times New Roman" w:hAnsi="Times New Roman"/>
          <w:sz w:val="26"/>
        </w:rPr>
        <w:t>là một kỹ</w:t>
      </w:r>
      <w:r>
        <w:rPr>
          <w:rFonts w:ascii="Times New Roman" w:eastAsia="Times New Roman" w:hAnsi="Times New Roman"/>
          <w:b/>
          <w:sz w:val="26"/>
        </w:rPr>
        <w:t xml:space="preserve"> </w:t>
      </w:r>
      <w:r>
        <w:rPr>
          <w:rFonts w:ascii="Times New Roman" w:eastAsia="Times New Roman" w:hAnsi="Times New Roman"/>
          <w:sz w:val="26"/>
        </w:rPr>
        <w:t>thuật trong khai phá dữ</w:t>
      </w:r>
      <w:r>
        <w:rPr>
          <w:rFonts w:ascii="Times New Roman" w:eastAsia="Times New Roman" w:hAnsi="Times New Roman"/>
          <w:b/>
          <w:sz w:val="26"/>
        </w:rPr>
        <w:t xml:space="preserve"> </w:t>
      </w:r>
      <w:r>
        <w:rPr>
          <w:rFonts w:ascii="Times New Roman" w:eastAsia="Times New Roman" w:hAnsi="Times New Roman"/>
          <w:sz w:val="26"/>
        </w:rPr>
        <w:t>liệu được sử</w:t>
      </w:r>
      <w:r>
        <w:rPr>
          <w:rFonts w:ascii="Times New Roman" w:eastAsia="Times New Roman" w:hAnsi="Times New Roman"/>
          <w:b/>
          <w:sz w:val="26"/>
        </w:rPr>
        <w:t xml:space="preserve"> </w:t>
      </w:r>
      <w:r>
        <w:rPr>
          <w:rFonts w:ascii="Times New Roman" w:eastAsia="Times New Roman" w:hAnsi="Times New Roman"/>
          <w:b/>
          <w:sz w:val="26"/>
        </w:rPr>
        <w:tab/>
      </w:r>
      <w:r>
        <w:rPr>
          <w:rFonts w:ascii="Times New Roman" w:eastAsia="Times New Roman" w:hAnsi="Times New Roman"/>
          <w:sz w:val="26"/>
        </w:rPr>
        <w:t>dụng rộng</w:t>
      </w:r>
      <w:r>
        <w:rPr>
          <w:rFonts w:ascii="Times New Roman" w:eastAsia="Times New Roman" w:hAnsi="Times New Roman"/>
          <w:b/>
          <w:sz w:val="26"/>
        </w:rPr>
        <w:t xml:space="preserve"> </w:t>
      </w:r>
      <w:r>
        <w:rPr>
          <w:rFonts w:ascii="Times New Roman" w:eastAsia="Times New Roman" w:hAnsi="Times New Roman"/>
          <w:sz w:val="26"/>
        </w:rPr>
        <w:t>rãi nhất và được nghiên cứu mở rộng hiện nay.</w:t>
      </w:r>
    </w:p>
    <w:p w:rsidR="00557D1D" w:rsidRDefault="00380FE4">
      <w:pPr>
        <w:tabs>
          <w:tab w:val="left" w:pos="1260"/>
        </w:tabs>
        <w:spacing w:line="360" w:lineRule="auto"/>
        <w:ind w:left="905"/>
        <w:jc w:val="both"/>
        <w:rPr>
          <w:rFonts w:ascii="Times New Roman" w:eastAsia="Times New Roman" w:hAnsi="Times New Roman"/>
        </w:rPr>
      </w:pPr>
      <w:r>
        <w:rPr>
          <w:rFonts w:ascii="Times New Roman" w:eastAsia="Times New Roman" w:hAnsi="Times New Roman"/>
          <w:bCs/>
          <w:sz w:val="25"/>
        </w:rPr>
        <w:tab/>
      </w:r>
      <w:r>
        <w:rPr>
          <w:rFonts w:ascii="Times New Roman" w:eastAsia="Times New Roman" w:hAnsi="Times New Roman"/>
          <w:bCs/>
          <w:sz w:val="25"/>
        </w:rPr>
        <w:tab/>
        <w:t>Mục đích:</w:t>
      </w:r>
      <w:r>
        <w:rPr>
          <w:rFonts w:ascii="Times New Roman" w:eastAsia="Times New Roman" w:hAnsi="Times New Roman"/>
          <w:b/>
          <w:sz w:val="25"/>
        </w:rPr>
        <w:t xml:space="preserve"> </w:t>
      </w:r>
      <w:r>
        <w:rPr>
          <w:rFonts w:ascii="Times New Roman" w:eastAsia="Times New Roman" w:hAnsi="Times New Roman"/>
          <w:sz w:val="25"/>
        </w:rPr>
        <w:t>Để</w:t>
      </w:r>
      <w:r>
        <w:rPr>
          <w:rFonts w:ascii="Times New Roman" w:eastAsia="Times New Roman" w:hAnsi="Times New Roman"/>
          <w:b/>
          <w:sz w:val="25"/>
        </w:rPr>
        <w:t xml:space="preserve"> </w:t>
      </w:r>
      <w:r>
        <w:rPr>
          <w:rFonts w:ascii="Times New Roman" w:eastAsia="Times New Roman" w:hAnsi="Times New Roman"/>
          <w:sz w:val="25"/>
        </w:rPr>
        <w:t>dự đoán những nhãn phân lớp cho các bộ</w:t>
      </w:r>
      <w:r>
        <w:rPr>
          <w:rFonts w:ascii="Times New Roman" w:eastAsia="Times New Roman" w:hAnsi="Times New Roman"/>
          <w:b/>
          <w:sz w:val="25"/>
        </w:rPr>
        <w:t xml:space="preserve"> </w:t>
      </w:r>
      <w:r>
        <w:rPr>
          <w:rFonts w:ascii="Times New Roman" w:eastAsia="Times New Roman" w:hAnsi="Times New Roman"/>
          <w:sz w:val="25"/>
        </w:rPr>
        <w:t>dữ</w:t>
      </w:r>
      <w:r>
        <w:rPr>
          <w:rFonts w:ascii="Times New Roman" w:eastAsia="Times New Roman" w:hAnsi="Times New Roman"/>
          <w:b/>
          <w:sz w:val="25"/>
        </w:rPr>
        <w:t xml:space="preserve"> </w:t>
      </w:r>
      <w:r>
        <w:rPr>
          <w:rFonts w:ascii="Times New Roman" w:eastAsia="Times New Roman" w:hAnsi="Times New Roman"/>
          <w:sz w:val="25"/>
        </w:rPr>
        <w:t xml:space="preserve">liệu hoặc </w:t>
      </w:r>
      <w:r>
        <w:rPr>
          <w:rFonts w:ascii="Times New Roman" w:eastAsia="Times New Roman" w:hAnsi="Times New Roman"/>
          <w:sz w:val="25"/>
        </w:rPr>
        <w:tab/>
        <w:t>mẫu mới.</w:t>
      </w:r>
    </w:p>
    <w:p w:rsidR="00557D1D" w:rsidRDefault="00380FE4">
      <w:pPr>
        <w:spacing w:line="360" w:lineRule="auto"/>
        <w:ind w:left="2820" w:hanging="1135"/>
        <w:jc w:val="both"/>
        <w:rPr>
          <w:rFonts w:ascii="Times New Roman" w:eastAsia="Times New Roman" w:hAnsi="Times New Roman"/>
        </w:rPr>
      </w:pPr>
      <w:r>
        <w:rPr>
          <w:rFonts w:ascii="Times New Roman" w:eastAsia="Times New Roman" w:hAnsi="Times New Roman"/>
          <w:i/>
          <w:sz w:val="26"/>
        </w:rPr>
        <w:t>Đầu vào: Một tập các mẫu dữ liệu huấn luyện,với một nhãn phân lớp cho mỗi mẫu dữ liệu</w:t>
      </w:r>
    </w:p>
    <w:p w:rsidR="00557D1D" w:rsidRDefault="00380FE4">
      <w:pPr>
        <w:spacing w:line="360" w:lineRule="auto"/>
        <w:ind w:left="1680"/>
        <w:jc w:val="both"/>
        <w:rPr>
          <w:rFonts w:ascii="Times New Roman" w:eastAsia="Times New Roman" w:hAnsi="Times New Roman"/>
        </w:rPr>
      </w:pPr>
      <w:r>
        <w:rPr>
          <w:rFonts w:ascii="Times New Roman" w:eastAsia="Times New Roman" w:hAnsi="Times New Roman"/>
          <w:i/>
          <w:sz w:val="26"/>
        </w:rPr>
        <w:t>Đầu ra: Bộ phân lớp dựa trên tập huấn luyện,hoặc những nhãn phân lớp</w:t>
      </w:r>
    </w:p>
    <w:p w:rsidR="00557D1D" w:rsidRDefault="00380FE4">
      <w:pPr>
        <w:spacing w:line="360" w:lineRule="auto"/>
        <w:ind w:left="1260" w:firstLine="420"/>
        <w:jc w:val="both"/>
        <w:rPr>
          <w:rFonts w:ascii="Times New Roman" w:eastAsia="Times New Roman" w:hAnsi="Times New Roman"/>
        </w:rPr>
      </w:pPr>
      <w:r>
        <w:rPr>
          <w:rFonts w:ascii="Times New Roman" w:eastAsia="Times New Roman" w:hAnsi="Times New Roman"/>
          <w:sz w:val="26"/>
        </w:rPr>
        <w:t>Phân lớp dữ liệu dựa trên tập huấn luyện và các giá trị trong một thuộc tính phân lớp và dùng nó để xác định lớp cho dữ liệu mới</w:t>
      </w:r>
    </w:p>
    <w:p w:rsidR="00557D1D" w:rsidRDefault="00380FE4">
      <w:pPr>
        <w:spacing w:line="360" w:lineRule="auto"/>
        <w:ind w:left="1260" w:firstLine="420"/>
        <w:jc w:val="both"/>
        <w:rPr>
          <w:rFonts w:ascii="Times New Roman" w:eastAsia="Times New Roman" w:hAnsi="Times New Roman"/>
        </w:rPr>
      </w:pPr>
      <w:r>
        <w:rPr>
          <w:rFonts w:ascii="Times New Roman" w:eastAsia="Times New Roman" w:hAnsi="Times New Roman"/>
          <w:sz w:val="26"/>
        </w:rPr>
        <w:t>Kỹ thuật phân lớp dữ liệu được tiến hành bao gồm 2 bước:</w:t>
      </w:r>
    </w:p>
    <w:p w:rsidR="00557D1D" w:rsidRDefault="00380FE4">
      <w:pPr>
        <w:spacing w:line="360" w:lineRule="auto"/>
        <w:ind w:left="1260" w:firstLine="420"/>
        <w:jc w:val="both"/>
        <w:rPr>
          <w:rFonts w:ascii="Times New Roman" w:eastAsia="Times New Roman" w:hAnsi="Times New Roman"/>
          <w:bCs/>
          <w:iCs/>
          <w:sz w:val="26"/>
        </w:rPr>
      </w:pPr>
      <w:r>
        <w:rPr>
          <w:rFonts w:ascii="Times New Roman" w:eastAsia="Times New Roman" w:hAnsi="Times New Roman"/>
          <w:bCs/>
          <w:iCs/>
          <w:sz w:val="26"/>
        </w:rPr>
        <w:t>Bước 1. Xây dựng mô hình</w:t>
      </w:r>
    </w:p>
    <w:p w:rsidR="00557D1D" w:rsidRDefault="00380FE4">
      <w:pPr>
        <w:tabs>
          <w:tab w:val="left" w:pos="1820"/>
        </w:tabs>
        <w:spacing w:after="0" w:line="360" w:lineRule="auto"/>
        <w:jc w:val="both"/>
        <w:rPr>
          <w:rFonts w:ascii="Times New Roman" w:eastAsia="Times New Roman" w:hAnsi="Times New Roman"/>
          <w:b/>
          <w:sz w:val="26"/>
          <w:szCs w:val="26"/>
        </w:rPr>
      </w:pPr>
      <w:r>
        <w:rPr>
          <w:rFonts w:ascii="Times New Roman" w:eastAsia="Times New Roman" w:hAnsi="Times New Roman"/>
          <w:sz w:val="26"/>
          <w:szCs w:val="26"/>
        </w:rPr>
        <w:tab/>
        <w:t>Mỗi bộ/mẫu dữ liệu được phân vào một lớp được xác định trước.</w:t>
      </w:r>
    </w:p>
    <w:p w:rsidR="00557D1D" w:rsidRDefault="00380FE4">
      <w:pPr>
        <w:tabs>
          <w:tab w:val="left" w:pos="1820"/>
        </w:tabs>
        <w:spacing w:after="0" w:line="360" w:lineRule="auto"/>
        <w:jc w:val="both"/>
        <w:rPr>
          <w:rFonts w:ascii="Times New Roman" w:eastAsia="Times New Roman" w:hAnsi="Times New Roman"/>
          <w:b/>
          <w:sz w:val="26"/>
          <w:szCs w:val="26"/>
        </w:rPr>
      </w:pPr>
      <w:r>
        <w:rPr>
          <w:rFonts w:ascii="Times New Roman" w:eastAsia="Times New Roman" w:hAnsi="Times New Roman"/>
          <w:sz w:val="26"/>
          <w:szCs w:val="26"/>
        </w:rPr>
        <w:tab/>
        <w:t xml:space="preserve">Lớp của một bộ/mẫu dữ liệu được xác định bởi thuộc tính gán </w:t>
      </w:r>
      <w:r>
        <w:rPr>
          <w:rFonts w:ascii="Times New Roman" w:eastAsia="Times New Roman" w:hAnsi="Times New Roman"/>
          <w:sz w:val="26"/>
          <w:szCs w:val="26"/>
        </w:rPr>
        <w:tab/>
        <w:t>nhãn lớp</w:t>
      </w:r>
    </w:p>
    <w:p w:rsidR="00557D1D" w:rsidRDefault="00380FE4">
      <w:pPr>
        <w:tabs>
          <w:tab w:val="left" w:pos="1820"/>
        </w:tabs>
        <w:spacing w:after="0" w:line="360" w:lineRule="auto"/>
        <w:jc w:val="both"/>
        <w:rPr>
          <w:rFonts w:ascii="Times New Roman" w:eastAsia="Times New Roman" w:hAnsi="Times New Roman"/>
          <w:b/>
          <w:sz w:val="26"/>
          <w:szCs w:val="26"/>
        </w:rPr>
      </w:pPr>
      <w:r>
        <w:rPr>
          <w:rFonts w:ascii="Times New Roman" w:eastAsia="Times New Roman" w:hAnsi="Times New Roman"/>
          <w:sz w:val="26"/>
          <w:szCs w:val="26"/>
        </w:rPr>
        <w:tab/>
        <w:t xml:space="preserve">Tập các bộ/mẫu dữ liệu huấn luyện - tập huấn luyện - được dùng </w:t>
      </w:r>
      <w:r>
        <w:rPr>
          <w:rFonts w:ascii="Times New Roman" w:eastAsia="Times New Roman" w:hAnsi="Times New Roman"/>
          <w:sz w:val="26"/>
          <w:szCs w:val="26"/>
        </w:rPr>
        <w:tab/>
        <w:t>để xây dựng mô hình.</w:t>
      </w:r>
    </w:p>
    <w:p w:rsidR="00557D1D" w:rsidRDefault="00380FE4">
      <w:pPr>
        <w:tabs>
          <w:tab w:val="left" w:pos="1820"/>
        </w:tabs>
        <w:spacing w:after="0" w:line="360" w:lineRule="auto"/>
        <w:jc w:val="both"/>
        <w:rPr>
          <w:rFonts w:ascii="Times New Roman" w:eastAsia="Times New Roman" w:hAnsi="Times New Roman"/>
        </w:rPr>
      </w:pPr>
      <w:r>
        <w:rPr>
          <w:rFonts w:ascii="Times New Roman" w:eastAsia="Times New Roman" w:hAnsi="Times New Roman"/>
          <w:sz w:val="26"/>
          <w:szCs w:val="26"/>
        </w:rPr>
        <w:tab/>
        <w:t xml:space="preserve">Mô hình được biểu diễn bởi các luật phân lớp,các cây quyết định </w:t>
      </w:r>
      <w:r>
        <w:rPr>
          <w:rFonts w:ascii="Times New Roman" w:eastAsia="Times New Roman" w:hAnsi="Times New Roman"/>
          <w:sz w:val="26"/>
          <w:szCs w:val="26"/>
        </w:rPr>
        <w:tab/>
        <w:t>hoặc các công thức toán học.</w:t>
      </w:r>
    </w:p>
    <w:p w:rsidR="00557D1D" w:rsidRDefault="00557D1D">
      <w:pPr>
        <w:spacing w:line="360" w:lineRule="auto"/>
        <w:rPr>
          <w:rFonts w:ascii="Times New Roman" w:eastAsia="Times New Roman" w:hAnsi="Times New Roman"/>
        </w:rPr>
      </w:pPr>
    </w:p>
    <w:p w:rsidR="00557D1D" w:rsidRDefault="00557D1D">
      <w:pPr>
        <w:spacing w:line="360" w:lineRule="auto"/>
        <w:rPr>
          <w:rFonts w:ascii="Times New Roman" w:eastAsia="Times New Roman" w:hAnsi="Times New Roman"/>
        </w:rPr>
      </w:pPr>
    </w:p>
    <w:p w:rsidR="00557D1D" w:rsidRDefault="00380FE4">
      <w:pPr>
        <w:spacing w:line="360" w:lineRule="auto"/>
        <w:ind w:left="1260" w:firstLine="420"/>
        <w:jc w:val="center"/>
        <w:rPr>
          <w:rFonts w:ascii="Times New Roman" w:eastAsia="Times New Roman" w:hAnsi="Times New Roman"/>
          <w:b/>
          <w:sz w:val="26"/>
        </w:rPr>
      </w:pPr>
      <w:r>
        <w:rPr>
          <w:rFonts w:ascii="Times New Roman" w:eastAsia="Times New Roman" w:hAnsi="Times New Roman"/>
          <w:b/>
          <w:noProof/>
          <w:sz w:val="26"/>
          <w:lang w:eastAsia="en-US"/>
        </w:rPr>
        <w:lastRenderedPageBreak/>
        <w:drawing>
          <wp:inline distT="0" distB="0" distL="114300" distR="114300">
            <wp:extent cx="3611880" cy="1800225"/>
            <wp:effectExtent l="0" t="0" r="7620" b="952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3"/>
                    <a:stretch>
                      <a:fillRect/>
                    </a:stretch>
                  </pic:blipFill>
                  <pic:spPr>
                    <a:xfrm>
                      <a:off x="0" y="0"/>
                      <a:ext cx="3611880" cy="1800225"/>
                    </a:xfrm>
                    <a:prstGeom prst="rect">
                      <a:avLst/>
                    </a:prstGeom>
                    <a:noFill/>
                    <a:ln w="9525">
                      <a:noFill/>
                    </a:ln>
                  </pic:spPr>
                </pic:pic>
              </a:graphicData>
            </a:graphic>
          </wp:inline>
        </w:drawing>
      </w:r>
    </w:p>
    <w:p w:rsidR="00557D1D" w:rsidRDefault="00380FE4">
      <w:pPr>
        <w:pStyle w:val="Caption"/>
        <w:spacing w:line="360" w:lineRule="auto"/>
        <w:ind w:left="840" w:firstLine="420"/>
        <w:jc w:val="center"/>
        <w:rPr>
          <w:rFonts w:ascii="Times New Roman" w:eastAsia="Times New Roman" w:hAnsi="Times New Roman"/>
          <w:b/>
          <w:sz w:val="26"/>
        </w:rPr>
      </w:pPr>
      <w:r>
        <w:rPr>
          <w:rFonts w:ascii="Times New Roman" w:eastAsia="Times New Roman" w:hAnsi="Times New Roman"/>
          <w:b/>
          <w:bCs/>
          <w:i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12</w:t>
      </w:r>
      <w:r>
        <w:rPr>
          <w:rFonts w:ascii="Times New Roman" w:hAnsi="Times New Roman" w:cs="Times New Roman"/>
          <w:b/>
          <w:bCs/>
          <w:sz w:val="26"/>
          <w:szCs w:val="26"/>
        </w:rPr>
        <w:fldChar w:fldCharType="end"/>
      </w:r>
      <w:bookmarkStart w:id="42" w:name="_Toc24109"/>
      <w:r>
        <w:rPr>
          <w:rFonts w:ascii="Times New Roman" w:eastAsia="Times New Roman" w:hAnsi="Times New Roman"/>
          <w:b/>
          <w:bCs/>
          <w:iCs/>
          <w:sz w:val="26"/>
          <w:szCs w:val="26"/>
        </w:rPr>
        <w:t>.</w:t>
      </w:r>
      <w:r>
        <w:rPr>
          <w:rFonts w:ascii="Times New Roman" w:eastAsia="Times New Roman" w:hAnsi="Times New Roman"/>
          <w:iCs/>
          <w:sz w:val="26"/>
          <w:szCs w:val="26"/>
        </w:rPr>
        <w:t xml:space="preserve"> Ví dụ xây dựng mô hình</w:t>
      </w:r>
      <w:bookmarkEnd w:id="42"/>
    </w:p>
    <w:p w:rsidR="00557D1D" w:rsidRDefault="00380FE4">
      <w:pPr>
        <w:spacing w:line="360" w:lineRule="auto"/>
        <w:ind w:left="1260" w:firstLine="420"/>
        <w:jc w:val="both"/>
        <w:rPr>
          <w:rFonts w:ascii="Times New Roman" w:eastAsia="Times New Roman" w:hAnsi="Times New Roman"/>
          <w:b/>
          <w:i/>
          <w:sz w:val="26"/>
        </w:rPr>
      </w:pPr>
      <w:r>
        <w:rPr>
          <w:rFonts w:ascii="Times New Roman" w:eastAsia="Times New Roman" w:hAnsi="Times New Roman"/>
          <w:bCs/>
          <w:iCs/>
          <w:sz w:val="26"/>
        </w:rPr>
        <w:t>Bước 2: Sử dụng mô hình</w:t>
      </w:r>
    </w:p>
    <w:p w:rsidR="00557D1D" w:rsidRDefault="00380FE4">
      <w:pPr>
        <w:tabs>
          <w:tab w:val="left" w:pos="1260"/>
        </w:tabs>
        <w:spacing w:after="0" w:line="360" w:lineRule="auto"/>
        <w:jc w:val="both"/>
        <w:rPr>
          <w:rFonts w:ascii="Times New Roman" w:eastAsia="Times New Roman" w:hAnsi="Times New Roman"/>
          <w:sz w:val="26"/>
        </w:rPr>
      </w:pP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t>Phân lớp cho những đối tượng mới hoặc chưa được phân lớp</w:t>
      </w:r>
    </w:p>
    <w:p w:rsidR="00557D1D" w:rsidRDefault="00380FE4">
      <w:pPr>
        <w:tabs>
          <w:tab w:val="left" w:pos="1260"/>
        </w:tabs>
        <w:spacing w:after="0" w:line="360" w:lineRule="auto"/>
        <w:jc w:val="both"/>
        <w:rPr>
          <w:rFonts w:ascii="Times New Roman" w:eastAsia="Times New Roman" w:hAnsi="Times New Roman"/>
          <w:sz w:val="26"/>
        </w:rPr>
      </w:pP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t>Đánh giá độ chính xác của mô hình</w:t>
      </w:r>
    </w:p>
    <w:p w:rsidR="00557D1D" w:rsidRDefault="00380FE4">
      <w:pPr>
        <w:tabs>
          <w:tab w:val="left" w:pos="1260"/>
        </w:tabs>
        <w:spacing w:after="0" w:line="360" w:lineRule="auto"/>
        <w:jc w:val="both"/>
        <w:rPr>
          <w:rFonts w:ascii="Times New Roman" w:eastAsia="Times New Roman" w:hAnsi="Times New Roman"/>
          <w:sz w:val="26"/>
        </w:rPr>
      </w:pP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t xml:space="preserve">Lớp biết trước của một mẫu/bộ dữ liệu đem kiểm tra được so </w:t>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t>sánh với kết quả thu được từ mô hình.</w:t>
      </w:r>
    </w:p>
    <w:p w:rsidR="00557D1D" w:rsidRDefault="00380FE4">
      <w:pPr>
        <w:spacing w:after="0" w:line="360" w:lineRule="auto"/>
        <w:ind w:left="1260" w:firstLine="420"/>
        <w:jc w:val="both"/>
        <w:rPr>
          <w:rFonts w:ascii="Times New Roman" w:eastAsia="Times New Roman" w:hAnsi="Times New Roman"/>
          <w:sz w:val="26"/>
        </w:rPr>
      </w:pPr>
      <w:r>
        <w:rPr>
          <w:rFonts w:ascii="Times New Roman" w:eastAsia="Times New Roman" w:hAnsi="Times New Roman"/>
          <w:sz w:val="26"/>
        </w:rPr>
        <w:t>Tỉ lệ chính xác bằng phần trăm các mẫu/bộ dữ liệu được phân lớp đúng bởi mô hình trong số các lần kiểm tra</w:t>
      </w:r>
    </w:p>
    <w:p w:rsidR="00557D1D" w:rsidRDefault="00380FE4">
      <w:pPr>
        <w:spacing w:line="360" w:lineRule="auto"/>
        <w:ind w:left="1260" w:firstLine="420"/>
        <w:jc w:val="center"/>
        <w:rPr>
          <w:rFonts w:ascii="Times New Roman" w:eastAsia="Times New Roman" w:hAnsi="Times New Roman"/>
          <w:sz w:val="26"/>
        </w:rPr>
      </w:pPr>
      <w:r>
        <w:rPr>
          <w:rFonts w:ascii="Times New Roman" w:eastAsia="Times New Roman" w:hAnsi="Times New Roman"/>
          <w:noProof/>
          <w:sz w:val="26"/>
          <w:lang w:eastAsia="en-US"/>
        </w:rPr>
        <w:drawing>
          <wp:inline distT="0" distB="0" distL="114300" distR="114300">
            <wp:extent cx="3676015" cy="2115185"/>
            <wp:effectExtent l="0" t="0" r="635" b="1841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34"/>
                    <a:stretch>
                      <a:fillRect/>
                    </a:stretch>
                  </pic:blipFill>
                  <pic:spPr>
                    <a:xfrm>
                      <a:off x="0" y="0"/>
                      <a:ext cx="3676015" cy="2115185"/>
                    </a:xfrm>
                    <a:prstGeom prst="rect">
                      <a:avLst/>
                    </a:prstGeom>
                    <a:noFill/>
                    <a:ln w="9525">
                      <a:noFill/>
                    </a:ln>
                  </pic:spPr>
                </pic:pic>
              </a:graphicData>
            </a:graphic>
          </wp:inline>
        </w:drawing>
      </w:r>
    </w:p>
    <w:p w:rsidR="00557D1D" w:rsidRDefault="00380FE4">
      <w:pPr>
        <w:pStyle w:val="Caption"/>
        <w:spacing w:line="360" w:lineRule="auto"/>
        <w:ind w:left="1260" w:firstLine="420"/>
        <w:jc w:val="center"/>
        <w:rPr>
          <w:rFonts w:ascii="Times New Roman" w:eastAsia="Times New Roman" w:hAnsi="Times New Roman"/>
          <w:sz w:val="26"/>
        </w:rPr>
      </w:pPr>
      <w:r>
        <w:rPr>
          <w:rFonts w:ascii="Times New Roman" w:eastAsia="Times New Roman" w:hAnsi="Times New Roman"/>
          <w:b/>
          <w:bCs/>
          <w:i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13</w:t>
      </w:r>
      <w:r>
        <w:rPr>
          <w:rFonts w:ascii="Times New Roman" w:hAnsi="Times New Roman" w:cs="Times New Roman"/>
          <w:b/>
          <w:bCs/>
          <w:sz w:val="26"/>
          <w:szCs w:val="26"/>
        </w:rPr>
        <w:fldChar w:fldCharType="end"/>
      </w:r>
      <w:bookmarkStart w:id="43" w:name="_Toc23381"/>
      <w:r>
        <w:rPr>
          <w:rFonts w:ascii="Times New Roman" w:eastAsia="Times New Roman" w:hAnsi="Times New Roman"/>
          <w:b/>
          <w:bCs/>
          <w:iCs/>
          <w:sz w:val="26"/>
          <w:szCs w:val="26"/>
        </w:rPr>
        <w:t>.</w:t>
      </w:r>
      <w:r>
        <w:rPr>
          <w:rFonts w:ascii="Times New Roman" w:eastAsia="Times New Roman" w:hAnsi="Times New Roman"/>
          <w:iCs/>
          <w:sz w:val="26"/>
          <w:szCs w:val="26"/>
        </w:rPr>
        <w:t xml:space="preserve"> Sử dụng mô hình</w:t>
      </w:r>
      <w:bookmarkEnd w:id="43"/>
    </w:p>
    <w:p w:rsidR="00557D1D" w:rsidRDefault="00380FE4">
      <w:pPr>
        <w:tabs>
          <w:tab w:val="left" w:pos="1100"/>
        </w:tabs>
        <w:spacing w:line="360" w:lineRule="auto"/>
        <w:rPr>
          <w:rFonts w:ascii="Times New Roman" w:eastAsia="Times New Roman" w:hAnsi="Times New Roman"/>
        </w:rPr>
      </w:pPr>
      <w:r>
        <w:rPr>
          <w:rFonts w:ascii="Times New Roman" w:eastAsia="Times New Roman" w:hAnsi="Times New Roman"/>
          <w:b/>
          <w:sz w:val="26"/>
          <w:szCs w:val="26"/>
        </w:rPr>
        <w:tab/>
      </w:r>
      <w:r>
        <w:rPr>
          <w:rFonts w:ascii="Times New Roman" w:eastAsia="Times New Roman" w:hAnsi="Times New Roman"/>
          <w:b/>
          <w:sz w:val="26"/>
          <w:szCs w:val="26"/>
        </w:rPr>
        <w:tab/>
        <w:t>2.4.1.1.3</w:t>
      </w:r>
      <w:r>
        <w:rPr>
          <w:rFonts w:ascii="Times New Roman" w:eastAsia="Times New Roman" w:hAnsi="Times New Roman"/>
          <w:sz w:val="26"/>
          <w:szCs w:val="26"/>
        </w:rPr>
        <w:tab/>
      </w:r>
      <w:r>
        <w:rPr>
          <w:rFonts w:ascii="Times New Roman" w:eastAsia="Times New Roman" w:hAnsi="Times New Roman"/>
          <w:b/>
          <w:sz w:val="26"/>
          <w:szCs w:val="26"/>
        </w:rPr>
        <w:t>Thuật toán SVM</w:t>
      </w:r>
    </w:p>
    <w:p w:rsidR="00557D1D" w:rsidRDefault="00380FE4">
      <w:pPr>
        <w:tabs>
          <w:tab w:val="left" w:pos="1240"/>
        </w:tabs>
        <w:spacing w:line="360" w:lineRule="auto"/>
        <w:ind w:left="540"/>
        <w:rPr>
          <w:rFonts w:ascii="Times New Roman" w:eastAsia="Times New Roman" w:hAnsi="Times New Roman"/>
        </w:rPr>
      </w:pPr>
      <w:r>
        <w:rPr>
          <w:rFonts w:ascii="Times New Roman" w:eastAsia="Times New Roman" w:hAnsi="Times New Roman"/>
          <w:b/>
          <w:sz w:val="26"/>
        </w:rPr>
        <w:tab/>
      </w:r>
      <w:r>
        <w:rPr>
          <w:rFonts w:ascii="Times New Roman" w:eastAsia="Times New Roman" w:hAnsi="Times New Roman"/>
          <w:b/>
          <w:sz w:val="26"/>
        </w:rPr>
        <w:tab/>
      </w:r>
      <w:r>
        <w:rPr>
          <w:rFonts w:ascii="Times New Roman" w:eastAsia="Times New Roman" w:hAnsi="Times New Roman"/>
          <w:b/>
          <w:sz w:val="26"/>
        </w:rPr>
        <w:tab/>
        <w:t>Giới thiệu thuật toán</w:t>
      </w:r>
    </w:p>
    <w:p w:rsidR="00557D1D" w:rsidRDefault="00380FE4">
      <w:pPr>
        <w:spacing w:line="360" w:lineRule="auto"/>
        <w:ind w:left="1260" w:firstLine="420"/>
        <w:jc w:val="both"/>
        <w:rPr>
          <w:rFonts w:ascii="Times New Roman" w:eastAsia="Times New Roman" w:hAnsi="Times New Roman"/>
        </w:rPr>
      </w:pPr>
      <w:r>
        <w:rPr>
          <w:rFonts w:ascii="Times New Roman" w:eastAsia="Times New Roman" w:hAnsi="Times New Roman"/>
          <w:sz w:val="26"/>
        </w:rPr>
        <w:lastRenderedPageBreak/>
        <w:t>Bài toán phân lớp (</w:t>
      </w:r>
      <w:r>
        <w:rPr>
          <w:rFonts w:ascii="Times New Roman" w:eastAsia="Times New Roman" w:hAnsi="Times New Roman"/>
          <w:i/>
          <w:sz w:val="26"/>
        </w:rPr>
        <w:t>Classification</w:t>
      </w:r>
      <w:r>
        <w:rPr>
          <w:rFonts w:ascii="Times New Roman" w:eastAsia="Times New Roman" w:hAnsi="Times New Roman"/>
          <w:sz w:val="26"/>
        </w:rPr>
        <w:t>) và dự đoán (</w:t>
      </w:r>
      <w:r>
        <w:rPr>
          <w:rFonts w:ascii="Times New Roman" w:eastAsia="Times New Roman" w:hAnsi="Times New Roman"/>
          <w:i/>
          <w:sz w:val="26"/>
        </w:rPr>
        <w:t>Prediction</w:t>
      </w:r>
      <w:r>
        <w:rPr>
          <w:rFonts w:ascii="Times New Roman" w:eastAsia="Times New Roman" w:hAnsi="Times New Roman"/>
          <w:sz w:val="26"/>
        </w:rPr>
        <w:t>) là hai bài toán cơ bản và có rất nhiều ứng dụng trong tất cả các lĩnh vực như: học máy, nhận dạng, trí tuệ nhân tạo, .v.v . Trong khóa luận này, chúng em sẽ đi sâu nghiên cứu phương pháp Support Vector Machines (SVM), một phương pháp rất hiệu quả hiện nay.</w:t>
      </w:r>
    </w:p>
    <w:p w:rsidR="00557D1D" w:rsidRDefault="00380FE4">
      <w:pPr>
        <w:spacing w:line="360" w:lineRule="auto"/>
        <w:ind w:left="1260" w:firstLine="420"/>
        <w:jc w:val="both"/>
        <w:rPr>
          <w:rFonts w:ascii="Times New Roman" w:eastAsia="Times New Roman" w:hAnsi="Times New Roman"/>
          <w:sz w:val="26"/>
        </w:rPr>
      </w:pPr>
      <w:r>
        <w:rPr>
          <w:rFonts w:ascii="Times New Roman" w:eastAsia="Times New Roman" w:hAnsi="Times New Roman"/>
          <w:sz w:val="26"/>
        </w:rPr>
        <w:t>Phương pháp SVM được coi là công cụ mạnh cho những bài toán phân lớp phi tuyến tính được các tác giả Vapnik và Chervonenkis phát triển mạnh mẽ năm 1995. Phương pháp này thực hiện phân lớp dựa trên nguyên lý Cực tiểu hóa Rủi ro có Cấu trúc SRM (</w:t>
      </w:r>
      <w:r>
        <w:rPr>
          <w:rFonts w:ascii="Times New Roman" w:eastAsia="Times New Roman" w:hAnsi="Times New Roman"/>
          <w:i/>
          <w:sz w:val="26"/>
        </w:rPr>
        <w:t>Structural Risk Minimization</w:t>
      </w:r>
      <w:r>
        <w:rPr>
          <w:rFonts w:ascii="Times New Roman" w:eastAsia="Times New Roman" w:hAnsi="Times New Roman"/>
          <w:sz w:val="26"/>
        </w:rPr>
        <w:t>), được xem là một trong các phương pháp phân lớp giám sát không tham số tinh vi nhất cho đến nay. Các hàm công cụ đa dạng của SVM cho phép tạo không gian chuyên đổi để xây dựng mặt phẳng phân lớp</w:t>
      </w:r>
    </w:p>
    <w:p w:rsidR="00557D1D" w:rsidRDefault="00380FE4">
      <w:pPr>
        <w:tabs>
          <w:tab w:val="left" w:pos="1240"/>
        </w:tabs>
        <w:spacing w:line="360" w:lineRule="auto"/>
        <w:rPr>
          <w:rFonts w:ascii="Times New Roman" w:eastAsia="Times New Roman" w:hAnsi="Times New Roman"/>
        </w:rPr>
      </w:pPr>
      <w:r>
        <w:rPr>
          <w:rFonts w:ascii="Times New Roman" w:eastAsia="Times New Roman" w:hAnsi="Times New Roman"/>
          <w:b/>
          <w:sz w:val="26"/>
        </w:rPr>
        <w:tab/>
      </w:r>
      <w:r>
        <w:rPr>
          <w:rFonts w:ascii="Times New Roman" w:eastAsia="Times New Roman" w:hAnsi="Times New Roman"/>
          <w:b/>
          <w:sz w:val="26"/>
        </w:rPr>
        <w:tab/>
      </w:r>
      <w:r>
        <w:rPr>
          <w:rFonts w:ascii="Times New Roman" w:eastAsia="Times New Roman" w:hAnsi="Times New Roman"/>
          <w:b/>
          <w:sz w:val="26"/>
        </w:rPr>
        <w:tab/>
        <w:t>Định nghĩa thuật toán</w:t>
      </w:r>
    </w:p>
    <w:p w:rsidR="00557D1D" w:rsidRDefault="00380FE4">
      <w:pPr>
        <w:spacing w:line="360" w:lineRule="auto"/>
        <w:ind w:left="1260" w:firstLine="420"/>
        <w:jc w:val="both"/>
        <w:rPr>
          <w:rFonts w:ascii="Times New Roman" w:eastAsia="Times New Roman" w:hAnsi="Times New Roman"/>
        </w:rPr>
      </w:pPr>
      <w:r>
        <w:rPr>
          <w:rFonts w:ascii="Times New Roman" w:eastAsia="Times New Roman" w:hAnsi="Times New Roman"/>
          <w:sz w:val="26"/>
        </w:rPr>
        <w:t>Là phương pháp dựa trên nền tảng của lý thuyết thống kê nên có một nền tảng toán học chặt chẽ để đảm bảo rằng kết quả tìm được là chính xác</w:t>
      </w:r>
    </w:p>
    <w:p w:rsidR="00557D1D" w:rsidRDefault="00380FE4">
      <w:pPr>
        <w:spacing w:line="360" w:lineRule="auto"/>
        <w:ind w:left="1260" w:firstLine="420"/>
        <w:jc w:val="both"/>
        <w:rPr>
          <w:rFonts w:ascii="Times New Roman" w:eastAsia="Times New Roman" w:hAnsi="Times New Roman"/>
        </w:rPr>
      </w:pPr>
      <w:r>
        <w:rPr>
          <w:rFonts w:ascii="Times New Roman" w:eastAsia="Times New Roman" w:hAnsi="Times New Roman"/>
          <w:sz w:val="26"/>
        </w:rPr>
        <w:t>Là thuật toán học giám sát (</w:t>
      </w:r>
      <w:r>
        <w:rPr>
          <w:rFonts w:ascii="Times New Roman" w:eastAsia="Times New Roman" w:hAnsi="Times New Roman"/>
          <w:i/>
          <w:sz w:val="26"/>
        </w:rPr>
        <w:t>supervied learning</w:t>
      </w:r>
      <w:r>
        <w:rPr>
          <w:rFonts w:ascii="Times New Roman" w:eastAsia="Times New Roman" w:hAnsi="Times New Roman"/>
          <w:sz w:val="26"/>
        </w:rPr>
        <w:t>) được sử dụng cho phân lớp dữ liệu.</w:t>
      </w:r>
    </w:p>
    <w:p w:rsidR="00557D1D" w:rsidRDefault="00380FE4">
      <w:pPr>
        <w:spacing w:line="360" w:lineRule="auto"/>
        <w:ind w:left="1260" w:firstLine="420"/>
        <w:jc w:val="both"/>
        <w:rPr>
          <w:rFonts w:ascii="Times New Roman" w:eastAsia="Times New Roman" w:hAnsi="Times New Roman"/>
        </w:rPr>
      </w:pPr>
      <w:r>
        <w:rPr>
          <w:rFonts w:ascii="Times New Roman" w:eastAsia="Times New Roman" w:hAnsi="Times New Roman"/>
          <w:sz w:val="26"/>
        </w:rPr>
        <w:t>Là 1 phương pháp thử nghiệm, đưa ra 1 trong những phương pháp mạnh và chính xác nhất trong số các thuật toán nổi tiếng về phân lớp dữ liệu</w:t>
      </w:r>
    </w:p>
    <w:p w:rsidR="00557D1D" w:rsidRDefault="00380FE4">
      <w:pPr>
        <w:spacing w:line="360" w:lineRule="auto"/>
        <w:ind w:left="1260" w:firstLine="420"/>
        <w:jc w:val="both"/>
        <w:rPr>
          <w:rFonts w:ascii="Times New Roman" w:eastAsia="Times New Roman" w:hAnsi="Times New Roman"/>
          <w:sz w:val="26"/>
        </w:rPr>
      </w:pPr>
      <w:r>
        <w:rPr>
          <w:rFonts w:ascii="Times New Roman" w:eastAsia="Times New Roman" w:hAnsi="Times New Roman"/>
          <w:sz w:val="26"/>
        </w:rPr>
        <w:t>SVM là một phương pháp có tính tổng quát cao nên có thể được áp dụng cho nhiều loại bài toán nhận dạng và phân loại</w:t>
      </w:r>
    </w:p>
    <w:p w:rsidR="00557D1D" w:rsidRDefault="00380FE4">
      <w:pPr>
        <w:tabs>
          <w:tab w:val="left" w:pos="1240"/>
        </w:tabs>
        <w:spacing w:line="360" w:lineRule="auto"/>
        <w:rPr>
          <w:rFonts w:ascii="Times New Roman" w:eastAsia="Times New Roman" w:hAnsi="Times New Roman"/>
        </w:rPr>
      </w:pPr>
      <w:r>
        <w:rPr>
          <w:rFonts w:ascii="Times New Roman" w:eastAsia="Times New Roman" w:hAnsi="Times New Roman"/>
          <w:b/>
          <w:sz w:val="26"/>
        </w:rPr>
        <w:tab/>
      </w:r>
      <w:r>
        <w:rPr>
          <w:rFonts w:ascii="Times New Roman" w:eastAsia="Times New Roman" w:hAnsi="Times New Roman"/>
          <w:b/>
          <w:sz w:val="26"/>
        </w:rPr>
        <w:tab/>
      </w:r>
      <w:r>
        <w:rPr>
          <w:rFonts w:ascii="Times New Roman" w:eastAsia="Times New Roman" w:hAnsi="Times New Roman"/>
          <w:b/>
          <w:sz w:val="26"/>
        </w:rPr>
        <w:tab/>
        <w:t>Ý tưởng của thuật toán</w:t>
      </w:r>
    </w:p>
    <w:p w:rsidR="00557D1D" w:rsidRDefault="00380FE4">
      <w:pPr>
        <w:spacing w:line="360" w:lineRule="auto"/>
        <w:ind w:left="1260" w:firstLine="420"/>
        <w:jc w:val="both"/>
        <w:rPr>
          <w:rFonts w:ascii="Times New Roman" w:eastAsia="Times New Roman" w:hAnsi="Times New Roman"/>
          <w:sz w:val="26"/>
        </w:rPr>
      </w:pPr>
      <w:r>
        <w:rPr>
          <w:rFonts w:ascii="Times New Roman" w:eastAsia="Times New Roman" w:hAnsi="Times New Roman"/>
          <w:sz w:val="26"/>
        </w:rPr>
        <w:lastRenderedPageBreak/>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557D1D" w:rsidRDefault="00380FE4">
      <w:pPr>
        <w:spacing w:line="360" w:lineRule="auto"/>
        <w:ind w:left="1260" w:firstLine="420"/>
        <w:jc w:val="both"/>
        <w:rPr>
          <w:rFonts w:ascii="Times New Roman" w:eastAsia="Times New Roman" w:hAnsi="Times New Roman"/>
          <w:sz w:val="26"/>
        </w:rPr>
      </w:pPr>
      <w:r>
        <w:rPr>
          <w:rFonts w:ascii="Times New Roman" w:eastAsia="Times New Roman" w:hAnsi="Times New Roman"/>
          <w:sz w:val="26"/>
        </w:rPr>
        <w:t>Mục đích của phương pháp SVM là tìm được khoảng cách biên lớn nhất, điều này được minh họa như sau:</w:t>
      </w:r>
    </w:p>
    <w:p w:rsidR="00557D1D" w:rsidRDefault="00380FE4">
      <w:pPr>
        <w:spacing w:line="360" w:lineRule="auto"/>
        <w:rPr>
          <w:rFonts w:ascii="Times New Roman" w:eastAsia="Times New Roman" w:hAnsi="Times New Roman"/>
          <w:sz w:val="26"/>
        </w:rPr>
      </w:pPr>
      <w:r>
        <w:rPr>
          <w:rFonts w:ascii="Times New Roman" w:eastAsia="Times New Roman" w:hAnsi="Times New Roman"/>
          <w:noProof/>
          <w:sz w:val="26"/>
          <w:lang w:eastAsia="en-US"/>
        </w:rPr>
        <w:drawing>
          <wp:inline distT="0" distB="0" distL="114300" distR="114300">
            <wp:extent cx="5842635" cy="1400810"/>
            <wp:effectExtent l="0" t="0" r="5715" b="889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35"/>
                    <a:stretch>
                      <a:fillRect/>
                    </a:stretch>
                  </pic:blipFill>
                  <pic:spPr>
                    <a:xfrm>
                      <a:off x="0" y="0"/>
                      <a:ext cx="5842635" cy="1400810"/>
                    </a:xfrm>
                    <a:prstGeom prst="rect">
                      <a:avLst/>
                    </a:prstGeom>
                    <a:noFill/>
                    <a:ln w="9525">
                      <a:noFill/>
                    </a:ln>
                  </pic:spPr>
                </pic:pic>
              </a:graphicData>
            </a:graphic>
          </wp:inline>
        </w:drawing>
      </w:r>
    </w:p>
    <w:p w:rsidR="00557D1D" w:rsidRDefault="00380FE4">
      <w:pPr>
        <w:pStyle w:val="Caption"/>
        <w:spacing w:line="360" w:lineRule="auto"/>
        <w:jc w:val="center"/>
        <w:rPr>
          <w:rFonts w:ascii="Times New Roman" w:eastAsia="Times New Roman" w:hAnsi="Times New Roman"/>
          <w:sz w:val="26"/>
        </w:rPr>
      </w:pPr>
      <w:r>
        <w:rPr>
          <w:rFonts w:ascii="Times New Roman" w:eastAsia="Times New Roman" w:hAnsi="Times New Roman"/>
          <w:b/>
          <w:bCs/>
          <w:i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14</w:t>
      </w:r>
      <w:r>
        <w:rPr>
          <w:rFonts w:ascii="Times New Roman" w:hAnsi="Times New Roman" w:cs="Times New Roman"/>
          <w:b/>
          <w:bCs/>
          <w:sz w:val="26"/>
          <w:szCs w:val="26"/>
        </w:rPr>
        <w:fldChar w:fldCharType="end"/>
      </w:r>
      <w:bookmarkStart w:id="44" w:name="_Toc3118"/>
      <w:r>
        <w:rPr>
          <w:rFonts w:ascii="Times New Roman" w:eastAsia="Times New Roman" w:hAnsi="Times New Roman"/>
          <w:b/>
          <w:bCs/>
          <w:iCs/>
          <w:sz w:val="26"/>
          <w:szCs w:val="26"/>
        </w:rPr>
        <w:t>.</w:t>
      </w:r>
      <w:r>
        <w:rPr>
          <w:rFonts w:ascii="Times New Roman" w:eastAsia="Times New Roman" w:hAnsi="Times New Roman"/>
          <w:iCs/>
          <w:sz w:val="26"/>
          <w:szCs w:val="26"/>
        </w:rPr>
        <w:t xml:space="preserve"> Siêu phẳng phân chia dữ liệu học thành 2 lớp + và - với khoảng cách biên lớn nhất. Các điểm gần nhất (điểm được khoanh tròn) là các Support Vector.</w:t>
      </w:r>
      <w:bookmarkEnd w:id="44"/>
    </w:p>
    <w:p w:rsidR="00557D1D" w:rsidRDefault="00380FE4">
      <w:pPr>
        <w:tabs>
          <w:tab w:val="left" w:pos="1240"/>
        </w:tabs>
        <w:spacing w:line="360" w:lineRule="auto"/>
        <w:ind w:left="540"/>
        <w:rPr>
          <w:rFonts w:ascii="Times New Roman" w:eastAsia="Times New Roman" w:hAnsi="Times New Roman"/>
        </w:rPr>
      </w:pPr>
      <w:r>
        <w:rPr>
          <w:rFonts w:ascii="Times New Roman" w:eastAsia="Times New Roman" w:hAnsi="Times New Roman"/>
          <w:b/>
          <w:sz w:val="26"/>
          <w:szCs w:val="26"/>
        </w:rPr>
        <w:tab/>
      </w:r>
      <w:r>
        <w:rPr>
          <w:rFonts w:ascii="Times New Roman" w:eastAsia="Times New Roman" w:hAnsi="Times New Roman"/>
          <w:b/>
          <w:sz w:val="26"/>
          <w:szCs w:val="26"/>
        </w:rPr>
        <w:tab/>
        <w:t>2.4.1.1.4. Nội dung tiến hành thuật toán</w:t>
      </w:r>
    </w:p>
    <w:p w:rsidR="00557D1D" w:rsidRDefault="00380FE4">
      <w:pPr>
        <w:spacing w:line="360" w:lineRule="auto"/>
        <w:ind w:left="1260" w:firstLine="420"/>
        <w:jc w:val="both"/>
        <w:rPr>
          <w:rFonts w:ascii="Times New Roman" w:eastAsia="Times New Roman" w:hAnsi="Times New Roman"/>
          <w:sz w:val="26"/>
        </w:rPr>
      </w:pPr>
      <w:r>
        <w:rPr>
          <w:rFonts w:ascii="Times New Roman" w:eastAsia="Times New Roman" w:hAnsi="Times New Roman"/>
          <w:noProof/>
          <w:sz w:val="26"/>
          <w:lang w:eastAsia="en-US"/>
        </w:rPr>
        <w:drawing>
          <wp:anchor distT="0" distB="0" distL="114300" distR="114300" simplePos="0" relativeHeight="251673600" behindDoc="1" locked="0" layoutInCell="1" allowOverlap="1">
            <wp:simplePos x="0" y="0"/>
            <wp:positionH relativeFrom="column">
              <wp:posOffset>4140835</wp:posOffset>
            </wp:positionH>
            <wp:positionV relativeFrom="paragraph">
              <wp:posOffset>929005</wp:posOffset>
            </wp:positionV>
            <wp:extent cx="225425" cy="114300"/>
            <wp:effectExtent l="0" t="0" r="3175" b="0"/>
            <wp:wrapNone/>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pic:cNvPicPr>
                      <a:picLocks noChangeAspect="1"/>
                    </pic:cNvPicPr>
                  </pic:nvPicPr>
                  <pic:blipFill>
                    <a:blip r:embed="rId36"/>
                    <a:stretch>
                      <a:fillRect/>
                    </a:stretch>
                  </pic:blipFill>
                  <pic:spPr>
                    <a:xfrm>
                      <a:off x="0" y="0"/>
                      <a:ext cx="225425" cy="114300"/>
                    </a:xfrm>
                    <a:prstGeom prst="rect">
                      <a:avLst/>
                    </a:prstGeom>
                    <a:noFill/>
                    <a:ln w="9525">
                      <a:noFill/>
                    </a:ln>
                  </pic:spPr>
                </pic:pic>
              </a:graphicData>
            </a:graphic>
          </wp:anchor>
        </w:drawing>
      </w:r>
      <w:r>
        <w:rPr>
          <w:rFonts w:ascii="Times New Roman" w:eastAsia="Times New Roman" w:hAnsi="Times New Roman"/>
          <w:sz w:val="26"/>
        </w:rPr>
        <w:t>SVM thực chất là một bài toán tối ưu, mục tiêu của thuật toán này là tìm được một không gian F và siêu phẳng quyết định f trên F sao cho sai số phân loại là thấp nhất.</w:t>
      </w:r>
    </w:p>
    <w:p w:rsidR="00557D1D" w:rsidRDefault="00380FE4">
      <w:pPr>
        <w:spacing w:line="360" w:lineRule="auto"/>
        <w:ind w:left="1260" w:firstLine="420"/>
        <w:rPr>
          <w:rFonts w:ascii="Times New Roman" w:eastAsia="Times New Roman" w:hAnsi="Times New Roman" w:cs="Times New Roman"/>
          <w:sz w:val="26"/>
          <w:szCs w:val="26"/>
        </w:rPr>
      </w:pPr>
      <w:r>
        <w:rPr>
          <w:rFonts w:ascii="Times New Roman" w:eastAsia="Times New Roman" w:hAnsi="Times New Roman" w:cs="Times New Roman"/>
          <w:sz w:val="26"/>
          <w:szCs w:val="26"/>
        </w:rPr>
        <w:t>Cho tập mẫu (x</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y</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y</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 (x</w:t>
      </w:r>
      <w:r>
        <w:rPr>
          <w:rFonts w:ascii="Times New Roman" w:eastAsia="Times New Roman" w:hAnsi="Times New Roman" w:cs="Times New Roman"/>
          <w:sz w:val="26"/>
          <w:szCs w:val="26"/>
          <w:vertAlign w:val="subscript"/>
        </w:rPr>
        <w:t>f</w:t>
      </w:r>
      <w:r>
        <w:rPr>
          <w:rFonts w:ascii="Times New Roman" w:eastAsia="Times New Roman" w:hAnsi="Times New Roman" w:cs="Times New Roman"/>
          <w:sz w:val="26"/>
          <w:szCs w:val="26"/>
        </w:rPr>
        <w:t xml:space="preserve">, y </w:t>
      </w:r>
      <w:r>
        <w:rPr>
          <w:rFonts w:ascii="Times New Roman" w:eastAsia="Times New Roman" w:hAnsi="Times New Roman" w:cs="Times New Roman"/>
          <w:sz w:val="26"/>
          <w:szCs w:val="26"/>
          <w:vertAlign w:val="subscript"/>
        </w:rPr>
        <w:t>f</w:t>
      </w:r>
      <w:r>
        <w:rPr>
          <w:rFonts w:ascii="Times New Roman" w:eastAsia="Times New Roman" w:hAnsi="Times New Roman" w:cs="Times New Roman"/>
          <w:sz w:val="26"/>
          <w:szCs w:val="26"/>
        </w:rPr>
        <w:t xml:space="preserve"> ) } với x</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w:t>
      </w:r>
      <w:r>
        <w:rPr>
          <w:rFonts w:ascii="Cambria Math" w:eastAsia="Cambria Math" w:hAnsi="Cambria Math" w:cs="Cambria Math"/>
          <w:sz w:val="26"/>
          <w:szCs w:val="26"/>
        </w:rPr>
        <w:t>∈</w:t>
      </w:r>
      <w:r>
        <w:rPr>
          <w:rFonts w:ascii="Times New Roman" w:eastAsia="Times New Roman" w:hAnsi="Times New Roman" w:cs="Times New Roman"/>
          <w:sz w:val="26"/>
          <w:szCs w:val="26"/>
        </w:rPr>
        <w:t xml:space="preserve"> R</w:t>
      </w:r>
      <w:r>
        <w:rPr>
          <w:rFonts w:ascii="Times New Roman" w:eastAsia="Times New Roman" w:hAnsi="Times New Roman" w:cs="Times New Roman"/>
          <w:sz w:val="26"/>
          <w:szCs w:val="26"/>
          <w:vertAlign w:val="superscript"/>
        </w:rPr>
        <w:t>n</w:t>
      </w:r>
      <w:r>
        <w:rPr>
          <w:rFonts w:ascii="Times New Roman" w:eastAsia="Times New Roman" w:hAnsi="Times New Roman" w:cs="Times New Roman"/>
          <w:sz w:val="26"/>
          <w:szCs w:val="26"/>
        </w:rPr>
        <w:t xml:space="preserve">  , thuộc vào hai lớp nhãn: y</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w:t>
      </w:r>
      <w:r>
        <w:rPr>
          <w:rFonts w:ascii="Cambria Math" w:eastAsia="Cambria Math" w:hAnsi="Cambria Math" w:cs="Cambria Math"/>
          <w:sz w:val="26"/>
          <w:szCs w:val="26"/>
        </w:rPr>
        <w:t>∈</w:t>
      </w:r>
      <w:r>
        <w:rPr>
          <w:rFonts w:ascii="Times New Roman" w:eastAsia="Times New Roman" w:hAnsi="Times New Roman" w:cs="Times New Roman"/>
          <w:sz w:val="26"/>
          <w:szCs w:val="26"/>
        </w:rPr>
        <w:t xml:space="preserve"> {-1,1} là nhãn lớp tương ứng của các x</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(-1 biểu thị lớp I, 1 biểu thị lớp II).</w:t>
      </w:r>
    </w:p>
    <w:p w:rsidR="00557D1D" w:rsidRDefault="00380FE4">
      <w:pPr>
        <w:spacing w:line="360" w:lineRule="auto"/>
        <w:ind w:left="1260" w:firstLine="420"/>
        <w:rPr>
          <w:rFonts w:ascii="Times New Roman" w:eastAsia="Times New Roman" w:hAnsi="Times New Roman"/>
          <w:sz w:val="26"/>
        </w:rPr>
      </w:pPr>
      <w:r>
        <w:rPr>
          <w:rFonts w:ascii="Times New Roman" w:eastAsia="Times New Roman" w:hAnsi="Times New Roman"/>
          <w:sz w:val="26"/>
        </w:rPr>
        <w:t>Ta có, phương trình siêu phẳng chứa vectơ x</w:t>
      </w:r>
      <w:r>
        <w:rPr>
          <w:rFonts w:ascii="Times New Roman" w:eastAsia="Times New Roman" w:hAnsi="Times New Roman"/>
          <w:sz w:val="34"/>
          <w:vertAlign w:val="subscript"/>
        </w:rPr>
        <w:t>i</w:t>
      </w:r>
      <w:r>
        <w:rPr>
          <w:rFonts w:ascii="Times New Roman" w:eastAsia="Times New Roman" w:hAnsi="Times New Roman"/>
          <w:sz w:val="26"/>
        </w:rPr>
        <w:t xml:space="preserve"> trong không gian:</w:t>
      </w:r>
    </w:p>
    <w:p w:rsidR="00557D1D" w:rsidRDefault="00557D1D">
      <w:pPr>
        <w:spacing w:line="360" w:lineRule="auto"/>
        <w:rPr>
          <w:rFonts w:ascii="Times New Roman" w:eastAsia="Times New Roman" w:hAnsi="Times New Roman"/>
        </w:rPr>
      </w:pPr>
    </w:p>
    <w:p w:rsidR="00557D1D" w:rsidRDefault="00380FE4">
      <w:pPr>
        <w:spacing w:line="360" w:lineRule="auto"/>
        <w:ind w:left="3360" w:firstLine="420"/>
        <w:rPr>
          <w:rFonts w:ascii="Times New Roman" w:eastAsia="Times New Roman" w:hAnsi="Times New Roman"/>
        </w:rPr>
      </w:pPr>
      <w:r>
        <w:rPr>
          <w:rFonts w:ascii="Times New Roman" w:eastAsia="Times New Roman" w:hAnsi="Times New Roman"/>
          <w:noProof/>
          <w:sz w:val="32"/>
          <w:lang w:eastAsia="en-US"/>
        </w:rPr>
        <w:lastRenderedPageBreak/>
        <w:drawing>
          <wp:anchor distT="0" distB="0" distL="114300" distR="114300" simplePos="0" relativeHeight="251674624" behindDoc="1" locked="0" layoutInCell="1" allowOverlap="1">
            <wp:simplePos x="0" y="0"/>
            <wp:positionH relativeFrom="column">
              <wp:posOffset>2372995</wp:posOffset>
            </wp:positionH>
            <wp:positionV relativeFrom="paragraph">
              <wp:posOffset>29210</wp:posOffset>
            </wp:positionV>
            <wp:extent cx="450850" cy="115570"/>
            <wp:effectExtent l="0" t="0" r="6350" b="17780"/>
            <wp:wrapNone/>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37"/>
                    <a:stretch>
                      <a:fillRect/>
                    </a:stretch>
                  </pic:blipFill>
                  <pic:spPr>
                    <a:xfrm>
                      <a:off x="0" y="0"/>
                      <a:ext cx="450850" cy="115570"/>
                    </a:xfrm>
                    <a:prstGeom prst="rect">
                      <a:avLst/>
                    </a:prstGeom>
                    <a:noFill/>
                    <a:ln w="9525">
                      <a:noFill/>
                    </a:ln>
                  </pic:spPr>
                </pic:pic>
              </a:graphicData>
            </a:graphic>
          </wp:anchor>
        </w:drawing>
      </w:r>
      <w:r>
        <w:rPr>
          <w:rFonts w:ascii="Times New Roman" w:eastAsia="Times New Roman" w:hAnsi="Times New Roman"/>
          <w:sz w:val="32"/>
        </w:rPr>
        <w:t>x</w:t>
      </w:r>
      <w:r>
        <w:rPr>
          <w:rFonts w:ascii="Times New Roman" w:eastAsia="Times New Roman" w:hAnsi="Times New Roman"/>
          <w:sz w:val="42"/>
          <w:vertAlign w:val="subscript"/>
        </w:rPr>
        <w:t>i</w:t>
      </w:r>
      <w:r>
        <w:rPr>
          <w:rFonts w:ascii="Times New Roman" w:eastAsia="Times New Roman" w:hAnsi="Times New Roman"/>
          <w:sz w:val="32"/>
        </w:rPr>
        <w:t xml:space="preserve"> .w + b = 0</w:t>
      </w:r>
      <w:r>
        <w:rPr>
          <w:rFonts w:ascii="Times New Roman" w:eastAsia="Times New Roman" w:hAnsi="Times New Roman"/>
          <w:sz w:val="32"/>
        </w:rPr>
        <w:tab/>
      </w:r>
      <w:r>
        <w:rPr>
          <w:rFonts w:ascii="Times New Roman" w:eastAsia="Times New Roman" w:hAnsi="Times New Roman"/>
          <w:sz w:val="32"/>
        </w:rPr>
        <w:tab/>
      </w:r>
      <w:r>
        <w:rPr>
          <w:rFonts w:ascii="Times New Roman" w:eastAsia="Times New Roman" w:hAnsi="Times New Roman"/>
          <w:sz w:val="32"/>
        </w:rPr>
        <w:tab/>
      </w:r>
      <w:r>
        <w:rPr>
          <w:rFonts w:ascii="Times New Roman" w:eastAsia="Times New Roman" w:hAnsi="Times New Roman"/>
          <w:sz w:val="32"/>
        </w:rPr>
        <w:tab/>
      </w:r>
      <w:r>
        <w:rPr>
          <w:rFonts w:ascii="Times New Roman" w:eastAsia="Times New Roman" w:hAnsi="Times New Roman"/>
          <w:sz w:val="32"/>
        </w:rPr>
        <w:tab/>
      </w:r>
      <w:r>
        <w:rPr>
          <w:rFonts w:ascii="Times New Roman" w:eastAsia="Times New Roman" w:hAnsi="Times New Roman"/>
          <w:sz w:val="32"/>
        </w:rPr>
        <w:tab/>
      </w:r>
      <w:r>
        <w:rPr>
          <w:rFonts w:ascii="Times New Roman" w:eastAsia="Times New Roman" w:hAnsi="Times New Roman"/>
          <w:sz w:val="32"/>
        </w:rPr>
        <w:tab/>
        <w:t xml:space="preserve"> </w:t>
      </w:r>
      <w:r>
        <w:rPr>
          <w:rFonts w:ascii="Times New Roman" w:eastAsia="Times New Roman" w:hAnsi="Times New Roman"/>
          <w:sz w:val="26"/>
          <w:szCs w:val="26"/>
        </w:rPr>
        <w:t>(3)</w:t>
      </w:r>
    </w:p>
    <w:p w:rsidR="00557D1D" w:rsidRDefault="00380FE4">
      <w:pPr>
        <w:spacing w:line="360" w:lineRule="auto"/>
        <w:rPr>
          <w:rFonts w:ascii="Times New Roman" w:eastAsia="Times New Roman" w:hAnsi="Times New Roman"/>
        </w:rPr>
      </w:pPr>
      <w:r>
        <w:rPr>
          <w:rFonts w:ascii="Times New Roman" w:eastAsia="Times New Roman" w:hAnsi="Times New Roman"/>
          <w:noProof/>
          <w:sz w:val="32"/>
          <w:lang w:eastAsia="en-US"/>
        </w:rPr>
        <w:drawing>
          <wp:anchor distT="0" distB="0" distL="114300" distR="114300" simplePos="0" relativeHeight="251675648" behindDoc="1" locked="0" layoutInCell="1" allowOverlap="1">
            <wp:simplePos x="0" y="0"/>
            <wp:positionH relativeFrom="column">
              <wp:posOffset>3628390</wp:posOffset>
            </wp:positionH>
            <wp:positionV relativeFrom="paragraph">
              <wp:posOffset>203835</wp:posOffset>
            </wp:positionV>
            <wp:extent cx="494665" cy="115570"/>
            <wp:effectExtent l="0" t="0" r="635" b="17780"/>
            <wp:wrapNone/>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38"/>
                    <a:stretch>
                      <a:fillRect/>
                    </a:stretch>
                  </pic:blipFill>
                  <pic:spPr>
                    <a:xfrm>
                      <a:off x="0" y="0"/>
                      <a:ext cx="494665" cy="115570"/>
                    </a:xfrm>
                    <a:prstGeom prst="rect">
                      <a:avLst/>
                    </a:prstGeom>
                    <a:noFill/>
                    <a:ln w="9525">
                      <a:noFill/>
                    </a:ln>
                  </pic:spPr>
                </pic:pic>
              </a:graphicData>
            </a:graphic>
          </wp:anchor>
        </w:drawing>
      </w:r>
    </w:p>
    <w:p w:rsidR="00557D1D" w:rsidRDefault="00380FE4">
      <w:pPr>
        <w:spacing w:line="360" w:lineRule="auto"/>
        <w:ind w:left="4940" w:firstLine="417"/>
        <w:rPr>
          <w:rFonts w:ascii="Times New Roman" w:eastAsia="Times New Roman" w:hAnsi="Times New Roman"/>
        </w:rPr>
      </w:pPr>
      <w:r>
        <w:rPr>
          <w:rFonts w:ascii="Times New Roman" w:eastAsia="Times New Roman" w:hAnsi="Times New Roman"/>
          <w:noProof/>
          <w:sz w:val="26"/>
          <w:lang w:eastAsia="en-US"/>
        </w:rPr>
        <w:drawing>
          <wp:anchor distT="0" distB="0" distL="114300" distR="114300" simplePos="0" relativeHeight="251677696" behindDoc="1" locked="0" layoutInCell="1" allowOverlap="1">
            <wp:simplePos x="0" y="0"/>
            <wp:positionH relativeFrom="column">
              <wp:posOffset>1391285</wp:posOffset>
            </wp:positionH>
            <wp:positionV relativeFrom="paragraph">
              <wp:posOffset>393700</wp:posOffset>
            </wp:positionV>
            <wp:extent cx="225425" cy="114300"/>
            <wp:effectExtent l="0" t="0" r="3175" b="0"/>
            <wp:wrapNone/>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36"/>
                    <a:stretch>
                      <a:fillRect/>
                    </a:stretch>
                  </pic:blipFill>
                  <pic:spPr>
                    <a:xfrm>
                      <a:off x="0" y="0"/>
                      <a:ext cx="225425" cy="114300"/>
                    </a:xfrm>
                    <a:prstGeom prst="rect">
                      <a:avLst/>
                    </a:prstGeom>
                    <a:noFill/>
                    <a:ln w="9525">
                      <a:noFill/>
                    </a:ln>
                  </pic:spPr>
                </pic:pic>
              </a:graphicData>
            </a:graphic>
          </wp:anchor>
        </w:drawing>
      </w:r>
      <w:r>
        <w:rPr>
          <w:rFonts w:ascii="Times New Roman" w:eastAsia="Times New Roman" w:hAnsi="Times New Roman"/>
          <w:noProof/>
          <w:sz w:val="26"/>
          <w:lang w:eastAsia="en-US"/>
        </w:rPr>
        <w:drawing>
          <wp:anchor distT="0" distB="0" distL="114300" distR="114300" simplePos="0" relativeHeight="251678720" behindDoc="1" locked="0" layoutInCell="1" allowOverlap="1">
            <wp:simplePos x="0" y="0"/>
            <wp:positionH relativeFrom="column">
              <wp:posOffset>1841500</wp:posOffset>
            </wp:positionH>
            <wp:positionV relativeFrom="paragraph">
              <wp:posOffset>389255</wp:posOffset>
            </wp:positionV>
            <wp:extent cx="225425" cy="114300"/>
            <wp:effectExtent l="0" t="0" r="3175" b="0"/>
            <wp:wrapNone/>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pic:cNvPicPr>
                  </pic:nvPicPr>
                  <pic:blipFill>
                    <a:blip r:embed="rId36"/>
                    <a:stretch>
                      <a:fillRect/>
                    </a:stretch>
                  </pic:blipFill>
                  <pic:spPr>
                    <a:xfrm>
                      <a:off x="0" y="0"/>
                      <a:ext cx="225425" cy="114300"/>
                    </a:xfrm>
                    <a:prstGeom prst="rect">
                      <a:avLst/>
                    </a:prstGeom>
                    <a:noFill/>
                    <a:ln w="9525">
                      <a:noFill/>
                    </a:ln>
                  </pic:spPr>
                </pic:pic>
              </a:graphicData>
            </a:graphic>
          </wp:anchor>
        </w:drawing>
      </w:r>
      <w:r>
        <w:rPr>
          <w:rFonts w:ascii="Times New Roman" w:eastAsia="Times New Roman" w:hAnsi="Times New Roman"/>
          <w:noProof/>
          <w:sz w:val="26"/>
          <w:lang w:eastAsia="en-US"/>
        </w:rPr>
        <w:drawing>
          <wp:anchor distT="0" distB="0" distL="114300" distR="114300" simplePos="0" relativeHeight="251676672" behindDoc="1" locked="0" layoutInCell="1" allowOverlap="1">
            <wp:simplePos x="0" y="0"/>
            <wp:positionH relativeFrom="column">
              <wp:posOffset>3127375</wp:posOffset>
            </wp:positionH>
            <wp:positionV relativeFrom="paragraph">
              <wp:posOffset>197485</wp:posOffset>
            </wp:positionV>
            <wp:extent cx="142875" cy="800100"/>
            <wp:effectExtent l="0" t="0" r="9525" b="0"/>
            <wp:wrapNone/>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39"/>
                    <a:stretch>
                      <a:fillRect/>
                    </a:stretch>
                  </pic:blipFill>
                  <pic:spPr>
                    <a:xfrm>
                      <a:off x="0" y="0"/>
                      <a:ext cx="142875" cy="800100"/>
                    </a:xfrm>
                    <a:prstGeom prst="rect">
                      <a:avLst/>
                    </a:prstGeom>
                    <a:noFill/>
                    <a:ln w="9525">
                      <a:noFill/>
                    </a:ln>
                  </pic:spPr>
                </pic:pic>
              </a:graphicData>
            </a:graphic>
          </wp:anchor>
        </w:drawing>
      </w:r>
      <w:r>
        <w:rPr>
          <w:rFonts w:ascii="Times New Roman" w:eastAsia="Times New Roman" w:hAnsi="Times New Roman"/>
          <w:sz w:val="26"/>
        </w:rPr>
        <w:t>+1, X</w:t>
      </w:r>
      <w:r>
        <w:rPr>
          <w:rFonts w:ascii="Times New Roman" w:eastAsia="Times New Roman" w:hAnsi="Times New Roman"/>
          <w:sz w:val="34"/>
          <w:vertAlign w:val="subscript"/>
        </w:rPr>
        <w:t>i</w:t>
      </w:r>
      <w:r>
        <w:rPr>
          <w:rFonts w:ascii="Times New Roman" w:eastAsia="Times New Roman" w:hAnsi="Times New Roman"/>
          <w:sz w:val="26"/>
        </w:rPr>
        <w:t xml:space="preserve"> . W + b &gt; 0</w:t>
      </w:r>
    </w:p>
    <w:p w:rsidR="00557D1D" w:rsidRDefault="00380FE4">
      <w:pPr>
        <w:spacing w:after="0" w:line="360" w:lineRule="auto"/>
        <w:ind w:left="1260" w:firstLine="420"/>
        <w:rPr>
          <w:rFonts w:ascii="Times New Roman" w:eastAsia="Times New Roman" w:hAnsi="Times New Roman"/>
        </w:rPr>
      </w:pPr>
      <w:r>
        <w:rPr>
          <w:rFonts w:ascii="Times New Roman" w:eastAsia="Times New Roman" w:hAnsi="Times New Roman"/>
          <w:sz w:val="26"/>
        </w:rPr>
        <w:t>Đặt f(X</w:t>
      </w:r>
      <w:r>
        <w:rPr>
          <w:rFonts w:ascii="Times New Roman" w:eastAsia="Times New Roman" w:hAnsi="Times New Roman"/>
          <w:sz w:val="34"/>
          <w:vertAlign w:val="subscript"/>
        </w:rPr>
        <w:t>i</w:t>
      </w:r>
      <w:r>
        <w:rPr>
          <w:rFonts w:ascii="Times New Roman" w:eastAsia="Times New Roman" w:hAnsi="Times New Roman"/>
          <w:sz w:val="26"/>
        </w:rPr>
        <w:t>) = sign (X</w:t>
      </w:r>
      <w:r>
        <w:rPr>
          <w:rFonts w:ascii="Times New Roman" w:eastAsia="Times New Roman" w:hAnsi="Times New Roman"/>
          <w:sz w:val="34"/>
          <w:highlight w:val="black"/>
          <w:vertAlign w:val="subscript"/>
        </w:rPr>
        <w:t>i</w:t>
      </w:r>
      <w:r>
        <w:rPr>
          <w:rFonts w:ascii="Times New Roman" w:eastAsia="Times New Roman" w:hAnsi="Times New Roman"/>
          <w:sz w:val="26"/>
        </w:rPr>
        <w:t xml:space="preserve"> </w:t>
      </w:r>
      <w:r>
        <w:rPr>
          <w:rFonts w:ascii="Times New Roman" w:eastAsia="Times New Roman" w:hAnsi="Times New Roman"/>
          <w:sz w:val="26"/>
          <w:highlight w:val="black"/>
        </w:rPr>
        <w:t>.</w:t>
      </w:r>
      <w:r>
        <w:rPr>
          <w:rFonts w:ascii="Times New Roman" w:eastAsia="Times New Roman" w:hAnsi="Times New Roman"/>
          <w:sz w:val="26"/>
        </w:rPr>
        <w:t xml:space="preserve"> W + b) =</w:t>
      </w:r>
      <w:r>
        <w:rPr>
          <w:rFonts w:ascii="Times New Roman" w:eastAsia="Times New Roman" w:hAnsi="Times New Roman"/>
          <w:noProof/>
          <w:sz w:val="26"/>
          <w:lang w:eastAsia="en-US"/>
        </w:rPr>
        <w:drawing>
          <wp:anchor distT="0" distB="0" distL="114300" distR="114300" simplePos="0" relativeHeight="251679744" behindDoc="1" locked="0" layoutInCell="1" allowOverlap="1">
            <wp:simplePos x="0" y="0"/>
            <wp:positionH relativeFrom="column">
              <wp:posOffset>3635375</wp:posOffset>
            </wp:positionH>
            <wp:positionV relativeFrom="paragraph">
              <wp:posOffset>194945</wp:posOffset>
            </wp:positionV>
            <wp:extent cx="461645" cy="114935"/>
            <wp:effectExtent l="0" t="0" r="14605" b="18415"/>
            <wp:wrapNone/>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40"/>
                    <a:stretch>
                      <a:fillRect/>
                    </a:stretch>
                  </pic:blipFill>
                  <pic:spPr>
                    <a:xfrm>
                      <a:off x="0" y="0"/>
                      <a:ext cx="461645" cy="114935"/>
                    </a:xfrm>
                    <a:prstGeom prst="rect">
                      <a:avLst/>
                    </a:prstGeom>
                    <a:noFill/>
                    <a:ln w="9525">
                      <a:noFill/>
                    </a:ln>
                  </pic:spPr>
                </pic:pic>
              </a:graphicData>
            </a:graphic>
          </wp:anchor>
        </w:drawing>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t xml:space="preserve"> (4)</w:t>
      </w:r>
      <w:r>
        <w:rPr>
          <w:rFonts w:ascii="Times New Roman" w:eastAsia="Times New Roman" w:hAnsi="Times New Roman"/>
          <w:sz w:val="26"/>
        </w:rPr>
        <w:tab/>
      </w:r>
    </w:p>
    <w:p w:rsidR="00557D1D" w:rsidRDefault="00380FE4">
      <w:pPr>
        <w:spacing w:line="360" w:lineRule="auto"/>
        <w:ind w:left="5000" w:firstLine="416"/>
        <w:rPr>
          <w:rFonts w:ascii="Times New Roman" w:eastAsia="Times New Roman" w:hAnsi="Times New Roman"/>
          <w:sz w:val="26"/>
        </w:rPr>
      </w:pPr>
      <w:r>
        <w:rPr>
          <w:rFonts w:ascii="Times New Roman" w:eastAsia="Times New Roman" w:hAnsi="Times New Roman"/>
          <w:noProof/>
          <w:sz w:val="26"/>
          <w:lang w:eastAsia="en-US"/>
        </w:rPr>
        <w:drawing>
          <wp:anchor distT="0" distB="0" distL="114300" distR="114300" simplePos="0" relativeHeight="251746304" behindDoc="1" locked="0" layoutInCell="1" allowOverlap="1">
            <wp:simplePos x="0" y="0"/>
            <wp:positionH relativeFrom="column">
              <wp:posOffset>3766820</wp:posOffset>
            </wp:positionH>
            <wp:positionV relativeFrom="paragraph">
              <wp:posOffset>447675</wp:posOffset>
            </wp:positionV>
            <wp:extent cx="184150" cy="101600"/>
            <wp:effectExtent l="0" t="0" r="6350" b="12700"/>
            <wp:wrapNone/>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41"/>
                    <a:stretch>
                      <a:fillRect/>
                    </a:stretch>
                  </pic:blipFill>
                  <pic:spPr>
                    <a:xfrm>
                      <a:off x="0" y="0"/>
                      <a:ext cx="184150" cy="101600"/>
                    </a:xfrm>
                    <a:prstGeom prst="rect">
                      <a:avLst/>
                    </a:prstGeom>
                    <a:noFill/>
                    <a:ln w="9525">
                      <a:noFill/>
                    </a:ln>
                  </pic:spPr>
                </pic:pic>
              </a:graphicData>
            </a:graphic>
          </wp:anchor>
        </w:drawing>
      </w:r>
      <w:r>
        <w:rPr>
          <w:rFonts w:ascii="Times New Roman" w:eastAsia="Times New Roman" w:hAnsi="Times New Roman"/>
          <w:noProof/>
          <w:sz w:val="26"/>
          <w:lang w:eastAsia="en-US"/>
        </w:rPr>
        <w:drawing>
          <wp:anchor distT="0" distB="0" distL="114300" distR="114300" simplePos="0" relativeHeight="251681792" behindDoc="1" locked="0" layoutInCell="1" allowOverlap="1">
            <wp:simplePos x="0" y="0"/>
            <wp:positionH relativeFrom="column">
              <wp:posOffset>1795145</wp:posOffset>
            </wp:positionH>
            <wp:positionV relativeFrom="paragraph">
              <wp:posOffset>400685</wp:posOffset>
            </wp:positionV>
            <wp:extent cx="184150" cy="101600"/>
            <wp:effectExtent l="0" t="0" r="6350" b="12700"/>
            <wp:wrapNone/>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pic:cNvPicPr>
                      <a:picLocks noChangeAspect="1"/>
                    </pic:cNvPicPr>
                  </pic:nvPicPr>
                  <pic:blipFill>
                    <a:blip r:embed="rId41"/>
                    <a:stretch>
                      <a:fillRect/>
                    </a:stretch>
                  </pic:blipFill>
                  <pic:spPr>
                    <a:xfrm>
                      <a:off x="0" y="0"/>
                      <a:ext cx="184150" cy="101600"/>
                    </a:xfrm>
                    <a:prstGeom prst="rect">
                      <a:avLst/>
                    </a:prstGeom>
                    <a:noFill/>
                    <a:ln w="9525">
                      <a:noFill/>
                    </a:ln>
                  </pic:spPr>
                </pic:pic>
              </a:graphicData>
            </a:graphic>
          </wp:anchor>
        </w:drawing>
      </w:r>
      <w:r>
        <w:rPr>
          <w:rFonts w:ascii="Times New Roman" w:eastAsia="Times New Roman" w:hAnsi="Times New Roman"/>
          <w:sz w:val="26"/>
        </w:rPr>
        <w:t>-1, X</w:t>
      </w:r>
      <w:r>
        <w:rPr>
          <w:rFonts w:ascii="Times New Roman" w:eastAsia="Times New Roman" w:hAnsi="Times New Roman"/>
          <w:sz w:val="34"/>
          <w:vertAlign w:val="subscript"/>
        </w:rPr>
        <w:t>i .</w:t>
      </w:r>
      <w:r>
        <w:rPr>
          <w:rFonts w:ascii="Times New Roman" w:eastAsia="Times New Roman" w:hAnsi="Times New Roman"/>
          <w:sz w:val="26"/>
        </w:rPr>
        <w:t xml:space="preserve"> W + b &lt; 0</w:t>
      </w:r>
    </w:p>
    <w:p w:rsidR="00557D1D" w:rsidRDefault="00380FE4">
      <w:pPr>
        <w:spacing w:after="0" w:line="360" w:lineRule="auto"/>
        <w:ind w:left="1260" w:firstLine="420"/>
        <w:jc w:val="both"/>
        <w:rPr>
          <w:rFonts w:ascii="Times New Roman" w:eastAsia="Times New Roman" w:hAnsi="Times New Roman"/>
        </w:rPr>
      </w:pPr>
      <w:r>
        <w:rPr>
          <w:rFonts w:ascii="Times New Roman" w:eastAsia="Times New Roman" w:hAnsi="Times New Roman"/>
          <w:noProof/>
          <w:sz w:val="26"/>
          <w:lang w:eastAsia="en-US"/>
        </w:rPr>
        <w:drawing>
          <wp:anchor distT="0" distB="0" distL="114300" distR="114300" simplePos="0" relativeHeight="251680768" behindDoc="1" locked="0" layoutInCell="1" allowOverlap="1">
            <wp:simplePos x="0" y="0"/>
            <wp:positionH relativeFrom="column">
              <wp:posOffset>3768090</wp:posOffset>
            </wp:positionH>
            <wp:positionV relativeFrom="paragraph">
              <wp:posOffset>347980</wp:posOffset>
            </wp:positionV>
            <wp:extent cx="184150" cy="101600"/>
            <wp:effectExtent l="0" t="0" r="6350" b="12700"/>
            <wp:wrapNone/>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41"/>
                    <a:stretch>
                      <a:fillRect/>
                    </a:stretch>
                  </pic:blipFill>
                  <pic:spPr>
                    <a:xfrm>
                      <a:off x="0" y="0"/>
                      <a:ext cx="184150" cy="101600"/>
                    </a:xfrm>
                    <a:prstGeom prst="rect">
                      <a:avLst/>
                    </a:prstGeom>
                    <a:noFill/>
                    <a:ln w="9525">
                      <a:noFill/>
                    </a:ln>
                  </pic:spPr>
                </pic:pic>
              </a:graphicData>
            </a:graphic>
          </wp:anchor>
        </w:drawing>
      </w:r>
      <w:r>
        <w:rPr>
          <w:rFonts w:ascii="Times New Roman" w:eastAsia="Times New Roman" w:hAnsi="Times New Roman"/>
          <w:noProof/>
          <w:sz w:val="26"/>
          <w:lang w:eastAsia="en-US"/>
        </w:rPr>
        <w:drawing>
          <wp:anchor distT="0" distB="0" distL="114300" distR="114300" simplePos="0" relativeHeight="251721728" behindDoc="1" locked="0" layoutInCell="1" allowOverlap="1">
            <wp:simplePos x="0" y="0"/>
            <wp:positionH relativeFrom="column">
              <wp:posOffset>2071370</wp:posOffset>
            </wp:positionH>
            <wp:positionV relativeFrom="paragraph">
              <wp:posOffset>337185</wp:posOffset>
            </wp:positionV>
            <wp:extent cx="184150" cy="101600"/>
            <wp:effectExtent l="0" t="0" r="6350" b="12700"/>
            <wp:wrapNone/>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41"/>
                    <a:stretch>
                      <a:fillRect/>
                    </a:stretch>
                  </pic:blipFill>
                  <pic:spPr>
                    <a:xfrm>
                      <a:off x="0" y="0"/>
                      <a:ext cx="184150" cy="101600"/>
                    </a:xfrm>
                    <a:prstGeom prst="rect">
                      <a:avLst/>
                    </a:prstGeom>
                    <a:noFill/>
                    <a:ln w="9525">
                      <a:noFill/>
                    </a:ln>
                  </pic:spPr>
                </pic:pic>
              </a:graphicData>
            </a:graphic>
          </wp:anchor>
        </w:drawing>
      </w:r>
      <w:r>
        <w:rPr>
          <w:rFonts w:ascii="Times New Roman" w:eastAsia="Times New Roman" w:hAnsi="Times New Roman"/>
          <w:sz w:val="26"/>
        </w:rPr>
        <w:t>Như vậy, f(X</w:t>
      </w:r>
      <w:r>
        <w:rPr>
          <w:rFonts w:ascii="Times New Roman" w:eastAsia="Times New Roman" w:hAnsi="Times New Roman"/>
          <w:sz w:val="34"/>
          <w:vertAlign w:val="subscript"/>
        </w:rPr>
        <w:t>i</w:t>
      </w:r>
      <w:r>
        <w:rPr>
          <w:rFonts w:ascii="Times New Roman" w:eastAsia="Times New Roman" w:hAnsi="Times New Roman"/>
          <w:sz w:val="26"/>
        </w:rPr>
        <w:t>) biểu diễnsự phân lớp của X</w:t>
      </w:r>
      <w:r>
        <w:rPr>
          <w:rFonts w:ascii="Times New Roman" w:eastAsia="Times New Roman" w:hAnsi="Times New Roman"/>
          <w:sz w:val="34"/>
          <w:vertAlign w:val="subscript"/>
        </w:rPr>
        <w:t>i</w:t>
      </w:r>
      <w:r>
        <w:rPr>
          <w:rFonts w:ascii="Times New Roman" w:eastAsia="Times New Roman" w:hAnsi="Times New Roman"/>
          <w:sz w:val="26"/>
        </w:rPr>
        <w:t xml:space="preserve"> vào hai lớp như đã nêu. Ta nói y</w:t>
      </w:r>
      <w:r>
        <w:rPr>
          <w:rFonts w:ascii="Times New Roman" w:eastAsia="Times New Roman" w:hAnsi="Times New Roman"/>
          <w:sz w:val="34"/>
          <w:vertAlign w:val="subscript"/>
        </w:rPr>
        <w:t>i</w:t>
      </w:r>
      <w:r>
        <w:rPr>
          <w:rFonts w:ascii="Times New Roman" w:eastAsia="Times New Roman" w:hAnsi="Times New Roman"/>
          <w:sz w:val="26"/>
        </w:rPr>
        <w:t>= +1 nếu X</w:t>
      </w:r>
      <w:r>
        <w:rPr>
          <w:rFonts w:ascii="Times New Roman" w:eastAsia="Times New Roman" w:hAnsi="Times New Roman"/>
          <w:sz w:val="34"/>
          <w:vertAlign w:val="subscript"/>
        </w:rPr>
        <w:t>i</w:t>
      </w:r>
      <w:r>
        <w:rPr>
          <w:rFonts w:ascii="Times New Roman" w:eastAsia="Times New Roman" w:hAnsi="Times New Roman"/>
          <w:sz w:val="26"/>
        </w:rPr>
        <w:t xml:space="preserve"> € lớp I và y</w:t>
      </w:r>
      <w:r>
        <w:rPr>
          <w:rFonts w:ascii="Times New Roman" w:eastAsia="Times New Roman" w:hAnsi="Times New Roman"/>
          <w:sz w:val="34"/>
          <w:vertAlign w:val="subscript"/>
        </w:rPr>
        <w:t>i</w:t>
      </w:r>
      <w:r>
        <w:rPr>
          <w:rFonts w:ascii="Times New Roman" w:eastAsia="Times New Roman" w:hAnsi="Times New Roman"/>
          <w:sz w:val="26"/>
        </w:rPr>
        <w:t xml:space="preserve"> = -1 nếu X</w:t>
      </w:r>
      <w:r>
        <w:rPr>
          <w:rFonts w:ascii="Times New Roman" w:eastAsia="Times New Roman" w:hAnsi="Times New Roman"/>
          <w:sz w:val="34"/>
          <w:vertAlign w:val="subscript"/>
        </w:rPr>
        <w:t>i</w:t>
      </w:r>
      <w:r>
        <w:rPr>
          <w:rFonts w:ascii="Times New Roman" w:eastAsia="Times New Roman" w:hAnsi="Times New Roman"/>
          <w:sz w:val="26"/>
        </w:rPr>
        <w:t xml:space="preserve"> € lớp II . Khi đó, để có siêu phẳng f ta sẽ phải giải bài toán sau:</w:t>
      </w:r>
    </w:p>
    <w:p w:rsidR="00557D1D" w:rsidRDefault="00380FE4">
      <w:pPr>
        <w:spacing w:line="360" w:lineRule="auto"/>
        <w:rPr>
          <w:rFonts w:ascii="Times New Roman" w:eastAsia="Times New Roman" w:hAnsi="Times New Roman"/>
        </w:rPr>
      </w:pPr>
      <w:r>
        <w:rPr>
          <w:rFonts w:ascii="Times New Roman" w:eastAsia="Times New Roman" w:hAnsi="Times New Roman"/>
          <w:noProof/>
          <w:sz w:val="26"/>
          <w:lang w:eastAsia="en-US"/>
        </w:rPr>
        <w:drawing>
          <wp:anchor distT="0" distB="0" distL="114300" distR="114300" simplePos="0" relativeHeight="251682816" behindDoc="1" locked="0" layoutInCell="1" allowOverlap="1">
            <wp:simplePos x="0" y="0"/>
            <wp:positionH relativeFrom="column">
              <wp:posOffset>1647190</wp:posOffset>
            </wp:positionH>
            <wp:positionV relativeFrom="paragraph">
              <wp:posOffset>219710</wp:posOffset>
            </wp:positionV>
            <wp:extent cx="184150" cy="320675"/>
            <wp:effectExtent l="0" t="0" r="6350" b="3175"/>
            <wp:wrapNone/>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42"/>
                    <a:stretch>
                      <a:fillRect/>
                    </a:stretch>
                  </pic:blipFill>
                  <pic:spPr>
                    <a:xfrm>
                      <a:off x="0" y="0"/>
                      <a:ext cx="184150" cy="320675"/>
                    </a:xfrm>
                    <a:prstGeom prst="rect">
                      <a:avLst/>
                    </a:prstGeom>
                    <a:noFill/>
                    <a:ln w="9525">
                      <a:noFill/>
                    </a:ln>
                  </pic:spPr>
                </pic:pic>
              </a:graphicData>
            </a:graphic>
          </wp:anchor>
        </w:drawing>
      </w:r>
    </w:p>
    <w:p w:rsidR="00557D1D" w:rsidRDefault="00380FE4">
      <w:pPr>
        <w:spacing w:line="360" w:lineRule="auto"/>
        <w:rPr>
          <w:rFonts w:ascii="Times New Roman" w:eastAsia="Times New Roman" w:hAnsi="Times New Roman"/>
        </w:rPr>
      </w:pPr>
      <w:r>
        <w:rPr>
          <w:rFonts w:ascii="Times New Roman" w:eastAsia="Times New Roman" w:hAnsi="Times New Roman"/>
          <w:noProof/>
          <w:sz w:val="26"/>
          <w:lang w:eastAsia="en-US"/>
        </w:rPr>
        <w:drawing>
          <wp:anchor distT="0" distB="0" distL="114300" distR="114300" simplePos="0" relativeHeight="251683840" behindDoc="1" locked="0" layoutInCell="1" allowOverlap="1">
            <wp:simplePos x="0" y="0"/>
            <wp:positionH relativeFrom="column">
              <wp:posOffset>2319020</wp:posOffset>
            </wp:positionH>
            <wp:positionV relativeFrom="paragraph">
              <wp:posOffset>331470</wp:posOffset>
            </wp:positionV>
            <wp:extent cx="412115" cy="112395"/>
            <wp:effectExtent l="0" t="0" r="6985" b="1905"/>
            <wp:wrapNone/>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43"/>
                    <a:stretch>
                      <a:fillRect/>
                    </a:stretch>
                  </pic:blipFill>
                  <pic:spPr>
                    <a:xfrm>
                      <a:off x="0" y="0"/>
                      <a:ext cx="412115" cy="112395"/>
                    </a:xfrm>
                    <a:prstGeom prst="rect">
                      <a:avLst/>
                    </a:prstGeom>
                    <a:noFill/>
                    <a:ln w="9525">
                      <a:noFill/>
                    </a:ln>
                  </pic:spPr>
                </pic:pic>
              </a:graphicData>
            </a:graphic>
          </wp:anchor>
        </w:drawing>
      </w:r>
      <w:r>
        <w:rPr>
          <w:rFonts w:ascii="Times New Roman" w:eastAsia="Times New Roman" w:hAnsi="Times New Roman"/>
          <w:noProof/>
          <w:sz w:val="26"/>
          <w:lang w:eastAsia="en-US"/>
        </w:rPr>
        <w:drawing>
          <wp:anchor distT="0" distB="0" distL="114300" distR="114300" simplePos="0" relativeHeight="251770880" behindDoc="1" locked="0" layoutInCell="1" allowOverlap="1">
            <wp:simplePos x="0" y="0"/>
            <wp:positionH relativeFrom="column">
              <wp:posOffset>3976370</wp:posOffset>
            </wp:positionH>
            <wp:positionV relativeFrom="paragraph">
              <wp:posOffset>353060</wp:posOffset>
            </wp:positionV>
            <wp:extent cx="184150" cy="101600"/>
            <wp:effectExtent l="0" t="0" r="6350" b="12700"/>
            <wp:wrapNone/>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41"/>
                    <a:stretch>
                      <a:fillRect/>
                    </a:stretch>
                  </pic:blipFill>
                  <pic:spPr>
                    <a:xfrm>
                      <a:off x="0" y="0"/>
                      <a:ext cx="184150" cy="101600"/>
                    </a:xfrm>
                    <a:prstGeom prst="rect">
                      <a:avLst/>
                    </a:prstGeom>
                    <a:noFill/>
                    <a:ln w="9525">
                      <a:noFill/>
                    </a:ln>
                  </pic:spPr>
                </pic:pic>
              </a:graphicData>
            </a:graphic>
          </wp:anchor>
        </w:drawing>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t xml:space="preserve">Tìm min </w:t>
      </w:r>
      <w:r>
        <w:rPr>
          <w:rFonts w:ascii="Times New Roman" w:eastAsia="Times New Roman" w:hAnsi="Times New Roman"/>
          <w:i/>
          <w:sz w:val="24"/>
        </w:rPr>
        <w:t>w</w:t>
      </w:r>
      <w:r>
        <w:rPr>
          <w:rFonts w:ascii="Times New Roman" w:eastAsia="Times New Roman" w:hAnsi="Times New Roman"/>
        </w:rPr>
        <w:tab/>
      </w:r>
      <w:r>
        <w:rPr>
          <w:rFonts w:ascii="Times New Roman" w:eastAsia="Times New Roman" w:hAnsi="Times New Roman"/>
          <w:sz w:val="26"/>
        </w:rPr>
        <w:t>với W thỏa mãn điều kiện sau:</w:t>
      </w:r>
    </w:p>
    <w:p w:rsidR="00557D1D" w:rsidRDefault="00380FE4">
      <w:pPr>
        <w:tabs>
          <w:tab w:val="left" w:pos="280"/>
        </w:tabs>
        <w:spacing w:line="360" w:lineRule="auto"/>
        <w:ind w:right="-1119"/>
        <w:rPr>
          <w:rFonts w:ascii="Times New Roman" w:eastAsia="Times New Roman" w:hAnsi="Times New Roman"/>
        </w:rPr>
      </w:pPr>
      <w:r>
        <w:rPr>
          <w:rFonts w:ascii="Times New Roman" w:eastAsia="Times New Roman" w:hAnsi="Times New Roman"/>
          <w:noProof/>
          <w:sz w:val="26"/>
          <w:highlight w:val="black"/>
          <w:lang w:eastAsia="en-US"/>
        </w:rPr>
        <w:drawing>
          <wp:anchor distT="0" distB="0" distL="114300" distR="114300" simplePos="0" relativeHeight="251684864" behindDoc="1" locked="0" layoutInCell="1" allowOverlap="1">
            <wp:simplePos x="0" y="0"/>
            <wp:positionH relativeFrom="column">
              <wp:posOffset>3602990</wp:posOffset>
            </wp:positionH>
            <wp:positionV relativeFrom="paragraph">
              <wp:posOffset>52705</wp:posOffset>
            </wp:positionV>
            <wp:extent cx="613410" cy="179705"/>
            <wp:effectExtent l="0" t="0" r="15240" b="10795"/>
            <wp:wrapNone/>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2"/>
                    <pic:cNvPicPr>
                      <a:picLocks noChangeAspect="1"/>
                    </pic:cNvPicPr>
                  </pic:nvPicPr>
                  <pic:blipFill>
                    <a:blip r:embed="rId44"/>
                    <a:stretch>
                      <a:fillRect/>
                    </a:stretch>
                  </pic:blipFill>
                  <pic:spPr>
                    <a:xfrm>
                      <a:off x="0" y="0"/>
                      <a:ext cx="613410" cy="179705"/>
                    </a:xfrm>
                    <a:prstGeom prst="rect">
                      <a:avLst/>
                    </a:prstGeom>
                    <a:noFill/>
                    <a:ln w="9525">
                      <a:noFill/>
                    </a:ln>
                  </pic:spPr>
                </pic:pic>
              </a:graphicData>
            </a:graphic>
          </wp:anchor>
        </w:drawing>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t>y</w:t>
      </w:r>
      <w:r>
        <w:rPr>
          <w:rFonts w:ascii="Times New Roman" w:eastAsia="Times New Roman" w:hAnsi="Times New Roman"/>
          <w:sz w:val="34"/>
          <w:vertAlign w:val="subscript"/>
        </w:rPr>
        <w:t>i</w:t>
      </w:r>
      <w:r>
        <w:rPr>
          <w:rFonts w:ascii="Times New Roman" w:eastAsia="Times New Roman" w:hAnsi="Times New Roman"/>
          <w:sz w:val="26"/>
        </w:rPr>
        <w:t>(sin (X</w:t>
      </w:r>
      <w:r>
        <w:rPr>
          <w:rFonts w:ascii="Times New Roman" w:eastAsia="Times New Roman" w:hAnsi="Times New Roman"/>
          <w:sz w:val="34"/>
          <w:vertAlign w:val="subscript"/>
        </w:rPr>
        <w:t>i</w:t>
      </w:r>
      <w:r>
        <w:rPr>
          <w:rFonts w:ascii="Times New Roman" w:eastAsia="Times New Roman" w:hAnsi="Times New Roman"/>
          <w:sz w:val="26"/>
        </w:rPr>
        <w:t>.W + b)) ≥ 1 với</w:t>
      </w:r>
      <w:r>
        <w:rPr>
          <w:rFonts w:ascii="Times New Roman" w:eastAsia="Times New Roman" w:hAnsi="Times New Roman"/>
        </w:rPr>
        <w:tab/>
      </w:r>
      <w:r>
        <w:rPr>
          <w:rFonts w:ascii="Times New Roman" w:eastAsia="Times New Roman" w:hAnsi="Times New Roman"/>
          <w:sz w:val="26"/>
        </w:rPr>
        <w:t>i € 1,n</w:t>
      </w:r>
      <w:r>
        <w:rPr>
          <w:rFonts w:ascii="Times New Roman" w:eastAsia="Times New Roman" w:hAnsi="Times New Roman"/>
          <w:sz w:val="26"/>
        </w:rPr>
        <w:tab/>
      </w:r>
      <w:r>
        <w:rPr>
          <w:rFonts w:ascii="Times New Roman" w:eastAsia="Times New Roman" w:hAnsi="Times New Roman"/>
          <w:sz w:val="26"/>
        </w:rPr>
        <w:tab/>
      </w:r>
      <w:r>
        <w:rPr>
          <w:rFonts w:ascii="Times New Roman" w:eastAsia="Times New Roman" w:hAnsi="Times New Roman"/>
          <w:sz w:val="26"/>
        </w:rPr>
        <w:tab/>
        <w:t xml:space="preserve">   (5)</w:t>
      </w:r>
    </w:p>
    <w:p w:rsidR="00557D1D" w:rsidRDefault="00380FE4">
      <w:pPr>
        <w:spacing w:line="360" w:lineRule="auto"/>
        <w:ind w:left="1260" w:firstLine="420"/>
        <w:jc w:val="both"/>
        <w:rPr>
          <w:rFonts w:ascii="Times New Roman" w:eastAsia="Times New Roman" w:hAnsi="Times New Roman"/>
        </w:rPr>
      </w:pPr>
      <w:r>
        <w:rPr>
          <w:rFonts w:ascii="Times New Roman" w:eastAsia="Times New Roman" w:hAnsi="Times New Roman"/>
          <w:noProof/>
          <w:sz w:val="26"/>
          <w:lang w:eastAsia="en-US"/>
        </w:rPr>
        <w:drawing>
          <wp:anchor distT="0" distB="0" distL="114300" distR="114300" simplePos="0" relativeHeight="251685888" behindDoc="1" locked="0" layoutInCell="1" allowOverlap="1">
            <wp:simplePos x="0" y="0"/>
            <wp:positionH relativeFrom="column">
              <wp:posOffset>3755390</wp:posOffset>
            </wp:positionH>
            <wp:positionV relativeFrom="paragraph">
              <wp:posOffset>771525</wp:posOffset>
            </wp:positionV>
            <wp:extent cx="186055" cy="321945"/>
            <wp:effectExtent l="0" t="0" r="4445" b="1905"/>
            <wp:wrapNone/>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pic:cNvPicPr>
                      <a:picLocks noChangeAspect="1"/>
                    </pic:cNvPicPr>
                  </pic:nvPicPr>
                  <pic:blipFill>
                    <a:blip r:embed="rId45"/>
                    <a:stretch>
                      <a:fillRect/>
                    </a:stretch>
                  </pic:blipFill>
                  <pic:spPr>
                    <a:xfrm>
                      <a:off x="0" y="0"/>
                      <a:ext cx="186055" cy="321945"/>
                    </a:xfrm>
                    <a:prstGeom prst="rect">
                      <a:avLst/>
                    </a:prstGeom>
                    <a:noFill/>
                    <a:ln w="9525">
                      <a:noFill/>
                    </a:ln>
                  </pic:spPr>
                </pic:pic>
              </a:graphicData>
            </a:graphic>
          </wp:anchor>
        </w:drawing>
      </w:r>
      <w:r>
        <w:rPr>
          <w:rFonts w:ascii="Times New Roman" w:eastAsia="Times New Roman" w:hAnsi="Times New Roman"/>
          <w:sz w:val="26"/>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1/ </w:t>
      </w:r>
      <w:r>
        <w:rPr>
          <w:rFonts w:ascii="Times New Roman" w:eastAsia="Times New Roman" w:hAnsi="Times New Roman"/>
          <w:i/>
          <w:sz w:val="24"/>
        </w:rPr>
        <w:t>w</w:t>
      </w:r>
      <w:r>
        <w:rPr>
          <w:rFonts w:ascii="Times New Roman" w:eastAsia="Times New Roman" w:hAnsi="Times New Roman"/>
          <w:sz w:val="26"/>
        </w:rPr>
        <w:t xml:space="preserve"> . Cho dù các điểm khác bị xóa đi thì thuật toán vẫn cho kết quả giống như ban đầu. Đây chính là điểm nổi bật của phương pháp SVM so với các phương pháp khác vì tất cả các dữ liệu trong tập huấn luyện đều được đùng để tối ưu hóa kết quả.</w:t>
      </w:r>
    </w:p>
    <w:p w:rsidR="00557D1D" w:rsidRDefault="00380FE4">
      <w:pPr>
        <w:spacing w:line="360" w:lineRule="auto"/>
        <w:ind w:left="1260" w:firstLine="420"/>
        <w:jc w:val="both"/>
        <w:rPr>
          <w:rFonts w:ascii="Times New Roman" w:eastAsia="Times New Roman" w:hAnsi="Times New Roman"/>
        </w:rPr>
      </w:pPr>
      <w:r>
        <w:rPr>
          <w:rFonts w:ascii="Times New Roman" w:eastAsia="Times New Roman" w:hAnsi="Times New Roman"/>
          <w:bCs/>
          <w:iCs/>
          <w:sz w:val="26"/>
          <w:szCs w:val="26"/>
        </w:rPr>
        <w:t>Tóm lại:</w:t>
      </w:r>
      <w:r>
        <w:rPr>
          <w:rFonts w:ascii="Times New Roman" w:eastAsia="Times New Roman" w:hAnsi="Times New Roman"/>
          <w:b/>
          <w:i/>
          <w:sz w:val="26"/>
        </w:rPr>
        <w:t xml:space="preserve"> </w:t>
      </w:r>
      <w:r>
        <w:rPr>
          <w:rFonts w:ascii="Times New Roman" w:eastAsia="Times New Roman" w:hAnsi="Times New Roman"/>
          <w:sz w:val="26"/>
        </w:rPr>
        <w:t>trong trường hợp nhị</w:t>
      </w:r>
      <w:r>
        <w:rPr>
          <w:rFonts w:ascii="Times New Roman" w:eastAsia="Times New Roman" w:hAnsi="Times New Roman"/>
          <w:b/>
          <w:i/>
          <w:sz w:val="26"/>
        </w:rPr>
        <w:t xml:space="preserve"> </w:t>
      </w:r>
      <w:r>
        <w:rPr>
          <w:rFonts w:ascii="Times New Roman" w:eastAsia="Times New Roman" w:hAnsi="Times New Roman"/>
          <w:sz w:val="26"/>
        </w:rPr>
        <w:t>phân phân tách tuyến tính, việc phân lớp</w:t>
      </w:r>
      <w:r>
        <w:rPr>
          <w:rFonts w:ascii="Times New Roman" w:eastAsia="Times New Roman" w:hAnsi="Times New Roman"/>
          <w:b/>
          <w:i/>
          <w:sz w:val="26"/>
        </w:rPr>
        <w:t xml:space="preserve"> </w:t>
      </w:r>
      <w:r>
        <w:rPr>
          <w:rFonts w:ascii="Times New Roman" w:eastAsia="Times New Roman" w:hAnsi="Times New Roman"/>
          <w:sz w:val="26"/>
        </w:rPr>
        <w:t xml:space="preserve">được thực hiện qua hàm quyết định </w:t>
      </w:r>
      <w:r>
        <w:rPr>
          <w:rFonts w:ascii="Times New Roman" w:eastAsia="Times New Roman" w:hAnsi="Times New Roman"/>
          <w:i/>
          <w:sz w:val="26"/>
        </w:rPr>
        <w:t>f(x) = sign(&lt;w.x&gt; + b),</w:t>
      </w:r>
      <w:r>
        <w:rPr>
          <w:rFonts w:ascii="Times New Roman" w:eastAsia="Times New Roman" w:hAnsi="Times New Roman"/>
          <w:sz w:val="26"/>
        </w:rPr>
        <w:t xml:space="preserve"> hàm này thu được bằng việc thay đổi vectơ chuẩn </w:t>
      </w:r>
      <w:r>
        <w:rPr>
          <w:rFonts w:ascii="Times New Roman" w:eastAsia="Times New Roman" w:hAnsi="Times New Roman"/>
          <w:i/>
          <w:sz w:val="26"/>
        </w:rPr>
        <w:t>w</w:t>
      </w:r>
      <w:r>
        <w:rPr>
          <w:rFonts w:ascii="Times New Roman" w:eastAsia="Times New Roman" w:hAnsi="Times New Roman"/>
          <w:sz w:val="26"/>
        </w:rPr>
        <w:t>, đây là vectơ để cực đại hóa viền chức năng</w:t>
      </w:r>
    </w:p>
    <w:p w:rsidR="00557D1D" w:rsidRDefault="00380FE4">
      <w:pPr>
        <w:spacing w:line="360" w:lineRule="auto"/>
        <w:ind w:left="1260" w:firstLine="420"/>
        <w:jc w:val="both"/>
        <w:rPr>
          <w:rFonts w:ascii="Times New Roman" w:eastAsia="Times New Roman" w:hAnsi="Times New Roman"/>
          <w:i/>
          <w:sz w:val="26"/>
        </w:rPr>
      </w:pPr>
      <w:r>
        <w:rPr>
          <w:rFonts w:ascii="Times New Roman" w:eastAsia="Times New Roman" w:hAnsi="Times New Roman"/>
          <w:sz w:val="26"/>
        </w:rPr>
        <w:t xml:space="preserve">Việc mở rộng SVM để phân đa lớp hiện nay vẫn đang được đầu tư nghiên cứu. Có một phương pháp tiếp cận để giải quyết vấn để này là </w:t>
      </w:r>
      <w:r>
        <w:rPr>
          <w:rFonts w:ascii="Times New Roman" w:eastAsia="Times New Roman" w:hAnsi="Times New Roman"/>
          <w:sz w:val="26"/>
        </w:rPr>
        <w:lastRenderedPageBreak/>
        <w:t xml:space="preserve">xây dựng và kết hợp nhiều bộ phân lớp nhị phân SVM (Chẳng hạn: trong quá trình luyện với SVM, bài toán phân m lớp có thể được biến đổi thành bài toán phân 2*m lớp, khi đó trong mỗi hai lớp, hàm quyết định sẽ được xác định cho khả năng tổng quát hóa tối đa). Trong phương pháp này có thể đề cập tới hai cách là </w:t>
      </w:r>
      <w:r>
        <w:rPr>
          <w:rFonts w:ascii="Times New Roman" w:eastAsia="Times New Roman" w:hAnsi="Times New Roman"/>
          <w:i/>
          <w:sz w:val="26"/>
        </w:rPr>
        <w:t>một-đổi-một, một-đối-tất cả</w:t>
      </w:r>
    </w:p>
    <w:p w:rsidR="00557D1D" w:rsidRDefault="00380FE4">
      <w:pPr>
        <w:spacing w:line="360" w:lineRule="auto"/>
        <w:ind w:left="840" w:firstLine="420"/>
        <w:jc w:val="both"/>
        <w:rPr>
          <w:rFonts w:ascii="Times New Roman" w:eastAsia="Times New Roman" w:hAnsi="Times New Roman"/>
        </w:rPr>
      </w:pPr>
      <w:r>
        <w:rPr>
          <w:rFonts w:ascii="Times New Roman" w:eastAsia="Times New Roman" w:hAnsi="Times New Roman"/>
          <w:b/>
          <w:bCs/>
          <w:sz w:val="26"/>
          <w:szCs w:val="26"/>
        </w:rPr>
        <w:t xml:space="preserve">2.4.1.1.5. </w:t>
      </w:r>
      <w:r>
        <w:rPr>
          <w:rFonts w:ascii="Times New Roman" w:eastAsia="Times New Roman" w:hAnsi="Times New Roman"/>
          <w:b/>
          <w:bCs/>
          <w:sz w:val="27"/>
        </w:rPr>
        <w:t>Các bước chính của phương pháp SVM</w:t>
      </w:r>
    </w:p>
    <w:p w:rsidR="00557D1D" w:rsidRDefault="00380FE4">
      <w:pPr>
        <w:spacing w:line="360" w:lineRule="auto"/>
        <w:ind w:left="1260" w:firstLine="420"/>
        <w:jc w:val="both"/>
        <w:rPr>
          <w:rFonts w:ascii="Times New Roman" w:eastAsia="Times New Roman" w:hAnsi="Times New Roman"/>
          <w:sz w:val="26"/>
        </w:rPr>
      </w:pPr>
      <w:r>
        <w:rPr>
          <w:rFonts w:ascii="Times New Roman" w:eastAsia="Times New Roman" w:hAnsi="Times New Roman"/>
          <w:sz w:val="26"/>
        </w:rPr>
        <w:t>Phương pháp SVM yêu cầu dữ liệu được diễn tả như các vector của các số thực. Như vậy nếu đầu vào chưa phải là số thì ta cần phải tìm cách chuyển chúng về dạng số của SVM</w:t>
      </w:r>
    </w:p>
    <w:p w:rsidR="00557D1D" w:rsidRDefault="00380FE4">
      <w:pPr>
        <w:spacing w:line="360" w:lineRule="auto"/>
        <w:ind w:left="1260" w:firstLine="420"/>
        <w:jc w:val="both"/>
        <w:rPr>
          <w:rFonts w:ascii="Times New Roman" w:eastAsia="Times New Roman" w:hAnsi="Times New Roman"/>
          <w:sz w:val="26"/>
        </w:rPr>
      </w:pPr>
      <w:r>
        <w:rPr>
          <w:rFonts w:ascii="Times New Roman" w:eastAsia="Times New Roman" w:hAnsi="Times New Roman"/>
          <w:sz w:val="26"/>
        </w:rPr>
        <w:t>Tiền xử lý dữ liệu: Thực hiện biến đổi dữ liệu phù hợp cho quá trình tính toán, tránh các số quá lớn mô tả các thuộc tính. Thường nên co giãn (</w:t>
      </w:r>
      <w:r>
        <w:rPr>
          <w:rFonts w:ascii="Times New Roman" w:eastAsia="Times New Roman" w:hAnsi="Times New Roman"/>
          <w:i/>
          <w:sz w:val="26"/>
        </w:rPr>
        <w:t>scaling</w:t>
      </w:r>
      <w:r>
        <w:rPr>
          <w:rFonts w:ascii="Times New Roman" w:eastAsia="Times New Roman" w:hAnsi="Times New Roman"/>
          <w:sz w:val="26"/>
        </w:rPr>
        <w:t>) dữ liệu để chuyển về đoạn [-1, 1] hoặc [0, 1].</w:t>
      </w:r>
    </w:p>
    <w:p w:rsidR="00557D1D" w:rsidRDefault="00380FE4">
      <w:pPr>
        <w:spacing w:line="360" w:lineRule="auto"/>
        <w:ind w:left="1260" w:firstLine="420"/>
        <w:jc w:val="both"/>
        <w:rPr>
          <w:rFonts w:ascii="Times New Roman" w:eastAsia="Times New Roman" w:hAnsi="Times New Roman"/>
          <w:sz w:val="26"/>
        </w:rPr>
      </w:pPr>
      <w:r>
        <w:rPr>
          <w:rFonts w:ascii="Times New Roman" w:eastAsia="Times New Roman" w:hAnsi="Times New Roman"/>
          <w:sz w:val="26"/>
        </w:rPr>
        <w:t>Chọn hàm hạt nhân: Lựa chọn hàm hạt nhân phù hợp tương ứng cho từng bài toán cụ thể để đạt được độ chính xác cao trong quá trình phân lớp.</w:t>
      </w:r>
    </w:p>
    <w:p w:rsidR="00557D1D" w:rsidRDefault="00380FE4">
      <w:pPr>
        <w:spacing w:line="360" w:lineRule="auto"/>
        <w:ind w:left="1260" w:firstLine="420"/>
        <w:jc w:val="both"/>
        <w:rPr>
          <w:rFonts w:ascii="Times New Roman" w:eastAsia="Times New Roman" w:hAnsi="Times New Roman"/>
          <w:sz w:val="26"/>
        </w:rPr>
      </w:pPr>
      <w:r>
        <w:rPr>
          <w:rFonts w:ascii="Times New Roman" w:eastAsia="Times New Roman" w:hAnsi="Times New Roman"/>
          <w:sz w:val="26"/>
        </w:rPr>
        <w:t>Thực hiện việc kiểm tra chéo để xác định các thám số cho ứng đụng. Điều này cũng quyết định đến tính chính xác của quá trình phân lớp.</w:t>
      </w:r>
    </w:p>
    <w:p w:rsidR="00557D1D" w:rsidRDefault="00380FE4">
      <w:pPr>
        <w:spacing w:line="360" w:lineRule="auto"/>
        <w:ind w:left="1260" w:firstLine="420"/>
        <w:jc w:val="both"/>
        <w:rPr>
          <w:rFonts w:ascii="Times New Roman" w:eastAsia="Times New Roman" w:hAnsi="Times New Roman"/>
          <w:sz w:val="26"/>
        </w:rPr>
      </w:pPr>
      <w:r>
        <w:rPr>
          <w:rFonts w:ascii="Times New Roman" w:eastAsia="Times New Roman" w:hAnsi="Times New Roman"/>
          <w:sz w:val="26"/>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557D1D" w:rsidRDefault="00380FE4">
      <w:pPr>
        <w:spacing w:line="360" w:lineRule="auto"/>
        <w:ind w:left="1260" w:firstLine="420"/>
        <w:jc w:val="both"/>
        <w:rPr>
          <w:rFonts w:ascii="Times New Roman" w:hAnsi="Times New Roman" w:cs="Times New Roman"/>
          <w:b/>
          <w:bCs/>
          <w:sz w:val="26"/>
          <w:szCs w:val="26"/>
        </w:rPr>
      </w:pPr>
      <w:r>
        <w:rPr>
          <w:rFonts w:ascii="Times New Roman" w:eastAsia="Times New Roman" w:hAnsi="Times New Roman"/>
          <w:sz w:val="26"/>
        </w:rPr>
        <w:t>Kiểm thử tập dữ liệu Test</w:t>
      </w:r>
    </w:p>
    <w:p w:rsidR="00557D1D" w:rsidRDefault="00380FE4">
      <w:pPr>
        <w:spacing w:beforeLines="50" w:before="120" w:afterLines="50" w:after="120" w:line="360" w:lineRule="auto"/>
        <w:ind w:left="840" w:firstLine="420"/>
        <w:rPr>
          <w:rFonts w:ascii="Times New Roman" w:hAnsi="Times New Roman" w:cs="Times New Roman"/>
          <w:b/>
          <w:bCs/>
          <w:sz w:val="26"/>
          <w:szCs w:val="26"/>
        </w:rPr>
      </w:pPr>
      <w:r>
        <w:rPr>
          <w:rFonts w:ascii="Times New Roman" w:hAnsi="Times New Roman" w:cs="Times New Roman"/>
          <w:b/>
          <w:bCs/>
          <w:sz w:val="26"/>
          <w:szCs w:val="26"/>
        </w:rPr>
        <w:t>2.4.1.2. Ưu và nhược điểm</w:t>
      </w:r>
    </w:p>
    <w:p w:rsidR="00557D1D" w:rsidRDefault="00380FE4">
      <w:pPr>
        <w:spacing w:beforeLines="50" w:before="120" w:afterLines="50" w:after="120" w:line="360" w:lineRule="auto"/>
        <w:ind w:left="1260" w:firstLine="420"/>
        <w:rPr>
          <w:rFonts w:ascii="Times New Roman" w:hAnsi="Times New Roman" w:cs="Times New Roman"/>
          <w:b/>
          <w:bCs/>
          <w:sz w:val="26"/>
          <w:szCs w:val="26"/>
        </w:rPr>
      </w:pPr>
      <w:r>
        <w:rPr>
          <w:rFonts w:ascii="Times New Roman" w:hAnsi="Times New Roman" w:cs="Times New Roman"/>
          <w:sz w:val="26"/>
          <w:szCs w:val="26"/>
        </w:rPr>
        <w:t>Ưu điểm:</w:t>
      </w:r>
    </w:p>
    <w:p w:rsidR="00557D1D" w:rsidRDefault="00380FE4">
      <w:pPr>
        <w:pStyle w:val="ListParagraph"/>
        <w:numPr>
          <w:ilvl w:val="2"/>
          <w:numId w:val="19"/>
        </w:numPr>
        <w:spacing w:beforeLines="50" w:before="120" w:afterLines="50" w:after="120" w:line="360" w:lineRule="auto"/>
        <w:rPr>
          <w:rFonts w:ascii="Times New Roman" w:hAnsi="Times New Roman" w:cs="Times New Roman"/>
          <w:sz w:val="26"/>
          <w:szCs w:val="26"/>
        </w:rPr>
      </w:pPr>
      <w:r>
        <w:rPr>
          <w:rFonts w:ascii="Times New Roman" w:eastAsia="Times New Roman" w:hAnsi="Times New Roman" w:cs="Times New Roman"/>
          <w:sz w:val="26"/>
          <w:szCs w:val="26"/>
        </w:rPr>
        <w:lastRenderedPageBreak/>
        <w:t>SVM rất hiệu quả để giải quyết bài toán dữ liệu có số chiều lớn (ảnh của dữ liệu biểu diễn gene, protein, tế bào)</w:t>
      </w:r>
    </w:p>
    <w:p w:rsidR="00557D1D" w:rsidRDefault="00380FE4">
      <w:pPr>
        <w:pStyle w:val="ListParagraph"/>
        <w:numPr>
          <w:ilvl w:val="2"/>
          <w:numId w:val="19"/>
        </w:numPr>
        <w:spacing w:beforeLines="50" w:before="120" w:afterLines="50" w:after="120"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SVM giải quyết vấn đề overfitting rất tốt (dữ liệu có nhiễu và tách dời nhóm hoặc dữ liệu huấn luyện quá ít)</w:t>
      </w:r>
    </w:p>
    <w:p w:rsidR="00557D1D" w:rsidRDefault="00380FE4">
      <w:pPr>
        <w:pStyle w:val="ListParagraph"/>
        <w:numPr>
          <w:ilvl w:val="2"/>
          <w:numId w:val="19"/>
        </w:numPr>
        <w:spacing w:beforeLines="50" w:before="120" w:afterLines="50" w:after="120"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Là phương pháp phân lớp nhanh</w:t>
      </w:r>
    </w:p>
    <w:p w:rsidR="00557D1D" w:rsidRDefault="00380FE4">
      <w:pPr>
        <w:pStyle w:val="ListParagraph"/>
        <w:numPr>
          <w:ilvl w:val="2"/>
          <w:numId w:val="19"/>
        </w:numPr>
        <w:spacing w:beforeLines="50" w:before="120" w:afterLines="50" w:after="120"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Có hiệu suất tổng hợp tốt và hiệu suất tính toán cao</w:t>
      </w:r>
    </w:p>
    <w:p w:rsidR="00557D1D" w:rsidRDefault="00380FE4">
      <w:pPr>
        <w:spacing w:beforeLines="50" w:before="120" w:afterLines="50" w:after="120" w:line="360" w:lineRule="auto"/>
        <w:ind w:left="1260" w:firstLine="4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Nhược điểm: </w:t>
      </w:r>
    </w:p>
    <w:p w:rsidR="00557D1D" w:rsidRDefault="00380FE4">
      <w:pPr>
        <w:pStyle w:val="ListParagraph"/>
        <w:numPr>
          <w:ilvl w:val="2"/>
          <w:numId w:val="20"/>
        </w:numPr>
        <w:spacing w:beforeLines="50" w:before="120" w:afterLines="50" w:after="120"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Yêu cầu dữ liệu được diễn tả dưới dạng vector của các số thực. Do đó nếu đầu vào chưa phải là số thì ta cần phải tìm cách chuyển chúng về dạng số của SVM.</w:t>
      </w:r>
    </w:p>
    <w:p w:rsidR="00557D1D" w:rsidRDefault="00557D1D">
      <w:pPr>
        <w:spacing w:beforeLines="50" w:before="120" w:afterLines="50" w:after="120" w:line="360" w:lineRule="auto"/>
        <w:ind w:left="840" w:firstLine="420"/>
        <w:jc w:val="both"/>
        <w:rPr>
          <w:rFonts w:ascii="Times New Roman" w:hAnsi="Times New Roman" w:cs="Times New Roman"/>
          <w:b/>
          <w:bCs/>
          <w:sz w:val="26"/>
          <w:szCs w:val="26"/>
        </w:rPr>
      </w:pPr>
    </w:p>
    <w:p w:rsidR="00557D1D" w:rsidRDefault="00380FE4">
      <w:pPr>
        <w:spacing w:beforeLines="50" w:before="120" w:afterLines="50" w:after="120" w:line="360" w:lineRule="auto"/>
        <w:ind w:left="420" w:firstLine="420"/>
        <w:jc w:val="both"/>
        <w:outlineLvl w:val="2"/>
        <w:rPr>
          <w:rFonts w:ascii="Times New Roman" w:hAnsi="Times New Roman" w:cs="Times New Roman"/>
          <w:b/>
          <w:bCs/>
          <w:sz w:val="28"/>
          <w:szCs w:val="28"/>
        </w:rPr>
      </w:pPr>
      <w:bookmarkStart w:id="45" w:name="_Toc2273"/>
      <w:bookmarkStart w:id="46" w:name="_Toc21965"/>
      <w:r>
        <w:rPr>
          <w:rFonts w:ascii="Times New Roman" w:hAnsi="Times New Roman" w:cs="Times New Roman"/>
          <w:b/>
          <w:bCs/>
          <w:sz w:val="28"/>
          <w:szCs w:val="28"/>
        </w:rPr>
        <w:t>2.4.2. Principal Component Analysis (PCA)</w:t>
      </w:r>
      <w:bookmarkEnd w:id="45"/>
      <w:bookmarkEnd w:id="46"/>
    </w:p>
    <w:p w:rsidR="00557D1D" w:rsidRDefault="00380FE4">
      <w:pPr>
        <w:spacing w:beforeLines="50" w:before="120" w:afterLines="50" w:after="120" w:line="360" w:lineRule="auto"/>
        <w:ind w:left="840" w:firstLine="420"/>
        <w:jc w:val="both"/>
        <w:rPr>
          <w:rFonts w:ascii="Times New Roman" w:hAnsi="Times New Roman" w:cs="Times New Roman"/>
          <w:b/>
          <w:bCs/>
          <w:sz w:val="26"/>
          <w:szCs w:val="26"/>
        </w:rPr>
      </w:pPr>
      <w:r>
        <w:rPr>
          <w:rFonts w:ascii="Times New Roman" w:hAnsi="Times New Roman" w:cs="Times New Roman"/>
          <w:b/>
          <w:bCs/>
          <w:sz w:val="26"/>
          <w:szCs w:val="26"/>
        </w:rPr>
        <w:t>2.4.2.1. Lý thuyết cơ bản</w:t>
      </w:r>
    </w:p>
    <w:p w:rsidR="00557D1D" w:rsidRDefault="00380FE4">
      <w:pPr>
        <w:spacing w:beforeLines="50" w:before="120" w:afterLines="50" w:after="120" w:line="360" w:lineRule="auto"/>
        <w:ind w:left="1260" w:firstLine="420"/>
        <w:jc w:val="both"/>
        <w:rPr>
          <w:rFonts w:ascii="Times New Roman" w:eastAsia="Times New Roman" w:hAnsi="Times New Roman" w:cs="Times New Roman"/>
          <w:sz w:val="26"/>
          <w:szCs w:val="26"/>
        </w:rPr>
      </w:pPr>
      <w:r>
        <w:rPr>
          <w:rFonts w:ascii="Times New Roman" w:hAnsi="Times New Roman" w:cs="Times New Roman"/>
          <w:sz w:val="26"/>
          <w:szCs w:val="26"/>
        </w:rPr>
        <w:t xml:space="preserve">Principal Component Analysis là một trong những phương pháp của thuật toán </w:t>
      </w:r>
      <w:r>
        <w:rPr>
          <w:rFonts w:ascii="Times New Roman" w:eastAsia="Times New Roman" w:hAnsi="Times New Roman" w:cs="Times New Roman"/>
          <w:sz w:val="26"/>
          <w:szCs w:val="26"/>
        </w:rPr>
        <w:t>Dimensionality Reduction. PCA hoạt động dựa trên quan sát rằng dữ liệu thường phân bố tập trung tại các đường/mặt đặc biệt nhất định. Như hình 11, dữ liệu phân bố tập trung tại 2 chiều PC1 và PC2.</w:t>
      </w:r>
    </w:p>
    <w:p w:rsidR="00557D1D" w:rsidRDefault="00380FE4">
      <w:pPr>
        <w:spacing w:beforeLines="50" w:before="120" w:afterLines="50" w:after="120" w:line="360" w:lineRule="auto"/>
        <w:ind w:left="1680" w:firstLine="420"/>
        <w:jc w:val="center"/>
        <w:rPr>
          <w:rFonts w:ascii="Times New Roman" w:hAnsi="Times New Roman" w:cs="Times New Roman"/>
          <w:sz w:val="26"/>
          <w:szCs w:val="26"/>
        </w:rPr>
      </w:pPr>
      <w:r>
        <w:rPr>
          <w:noProof/>
          <w:lang w:eastAsia="en-US"/>
        </w:rPr>
        <w:lastRenderedPageBreak/>
        <w:drawing>
          <wp:inline distT="0" distB="0" distL="114300" distR="114300">
            <wp:extent cx="4209415" cy="3152140"/>
            <wp:effectExtent l="0" t="0" r="635"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46"/>
                    <a:stretch>
                      <a:fillRect/>
                    </a:stretch>
                  </pic:blipFill>
                  <pic:spPr>
                    <a:xfrm>
                      <a:off x="0" y="0"/>
                      <a:ext cx="4209415" cy="3152140"/>
                    </a:xfrm>
                    <a:prstGeom prst="rect">
                      <a:avLst/>
                    </a:prstGeom>
                    <a:noFill/>
                    <a:ln w="9525">
                      <a:noFill/>
                    </a:ln>
                  </pic:spPr>
                </pic:pic>
              </a:graphicData>
            </a:graphic>
          </wp:inline>
        </w:drawing>
      </w:r>
    </w:p>
    <w:p w:rsidR="00557D1D" w:rsidRDefault="00380FE4">
      <w:pPr>
        <w:pStyle w:val="Caption"/>
        <w:spacing w:beforeLines="50" w:before="120" w:afterLines="50" w:after="120" w:line="360" w:lineRule="auto"/>
        <w:ind w:left="1680" w:firstLine="420"/>
        <w:jc w:val="center"/>
        <w:rPr>
          <w:rFonts w:ascii="Times New Roman" w:hAnsi="Times New Roman" w:cs="Times New Roman"/>
          <w:sz w:val="26"/>
          <w:szCs w:val="26"/>
        </w:rPr>
      </w:pPr>
      <w:r>
        <w:rPr>
          <w:rFonts w:ascii="Times New Roman" w:eastAsia="Times New Romani" w:hAnsi="Times New Roman" w:cs="Times New Roman"/>
          <w:b/>
          <w:b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15</w:t>
      </w:r>
      <w:r>
        <w:rPr>
          <w:rFonts w:ascii="Times New Roman" w:hAnsi="Times New Roman" w:cs="Times New Roman"/>
          <w:b/>
          <w:bCs/>
          <w:sz w:val="26"/>
          <w:szCs w:val="26"/>
        </w:rPr>
        <w:fldChar w:fldCharType="end"/>
      </w:r>
      <w:bookmarkStart w:id="47" w:name="_Toc4696"/>
      <w:r>
        <w:rPr>
          <w:rFonts w:ascii="Times New Roman" w:eastAsia="Times New Romani" w:hAnsi="Times New Roman" w:cs="Times New Roman"/>
          <w:b/>
          <w:bCs/>
          <w:sz w:val="26"/>
          <w:szCs w:val="26"/>
        </w:rPr>
        <w:t>.</w:t>
      </w:r>
      <w:r>
        <w:rPr>
          <w:rFonts w:ascii="Times New Roman" w:eastAsia="Times New Romani" w:hAnsi="Times New Roman" w:cs="Times New Roman"/>
          <w:sz w:val="26"/>
          <w:szCs w:val="26"/>
        </w:rPr>
        <w:t xml:space="preserve"> Dữ liệu chỉ tập trung ở 2 chiều PC1 và PC2</w:t>
      </w:r>
      <w:bookmarkEnd w:id="47"/>
    </w:p>
    <w:p w:rsidR="00557D1D" w:rsidRDefault="00380FE4">
      <w:pPr>
        <w:spacing w:beforeLines="50" w:before="120" w:afterLines="50" w:after="120" w:line="360" w:lineRule="auto"/>
        <w:ind w:left="1260" w:firstLine="4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PCA chỉ hữu dụng nhất khi có sự khác nhau rõ rệt giữa các thành phần trong cơ sở dữ liệu. Ví dụ như hình 16, cả 2 hình hiển thị bóng của cùng một con lạc đà, nhưng do hình bên trái là bóng chiếu từ trước, lượng thông tin ít hơn hẳn hình bên phải là bóng chiếu từ bên hông, nên chúng ta có thể loại bỏ hình bên trái mà không mất quá nhiều về dữ liệu của con lạc đà. Nói cách khác, chùng ta bỏ chiều “từ trước ra sau”.</w:t>
      </w:r>
    </w:p>
    <w:p w:rsidR="00557D1D" w:rsidRDefault="00380FE4">
      <w:pPr>
        <w:spacing w:beforeLines="50" w:before="120" w:afterLines="50" w:after="120" w:line="360" w:lineRule="auto"/>
        <w:ind w:left="1260" w:firstLine="420"/>
        <w:jc w:val="center"/>
        <w:rPr>
          <w:rFonts w:ascii="Times New Roman" w:eastAsia="Times New Roman" w:hAnsi="Times New Roman" w:cs="Times New Roman"/>
          <w:sz w:val="26"/>
          <w:szCs w:val="26"/>
        </w:rPr>
      </w:pPr>
      <w:r>
        <w:rPr>
          <w:rFonts w:ascii="SimSun" w:eastAsia="SimSun" w:hAnsi="SimSun" w:cs="SimSun"/>
          <w:noProof/>
          <w:sz w:val="24"/>
          <w:szCs w:val="24"/>
          <w:lang w:eastAsia="en-US"/>
        </w:rPr>
        <w:drawing>
          <wp:inline distT="0" distB="0" distL="114300" distR="114300">
            <wp:extent cx="304800" cy="304800"/>
            <wp:effectExtent l="0" t="0" r="0"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47"/>
                    <a:stretch>
                      <a:fillRect/>
                    </a:stretch>
                  </pic:blipFill>
                  <pic:spPr>
                    <a:xfrm>
                      <a:off x="0" y="0"/>
                      <a:ext cx="304800" cy="304800"/>
                    </a:xfrm>
                    <a:prstGeom prst="rect">
                      <a:avLst/>
                    </a:prstGeom>
                    <a:noFill/>
                    <a:ln w="9525">
                      <a:noFill/>
                    </a:ln>
                  </pic:spPr>
                </pic:pic>
              </a:graphicData>
            </a:graphic>
          </wp:inline>
        </w:drawing>
      </w:r>
      <w:r>
        <w:rPr>
          <w:rFonts w:ascii="Times New Roman" w:eastAsia="Times New Roman" w:hAnsi="Times New Roman" w:cs="Times New Roman"/>
          <w:noProof/>
          <w:sz w:val="26"/>
          <w:szCs w:val="26"/>
          <w:lang w:eastAsia="en-US"/>
        </w:rPr>
        <w:drawing>
          <wp:inline distT="0" distB="0" distL="114300" distR="114300">
            <wp:extent cx="2618740" cy="1743075"/>
            <wp:effectExtent l="0" t="0" r="10160" b="9525"/>
            <wp:docPr id="17" name="Picture 17"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ownload"/>
                    <pic:cNvPicPr>
                      <a:picLocks noChangeAspect="1"/>
                    </pic:cNvPicPr>
                  </pic:nvPicPr>
                  <pic:blipFill>
                    <a:blip r:embed="rId48"/>
                    <a:stretch>
                      <a:fillRect/>
                    </a:stretch>
                  </pic:blipFill>
                  <pic:spPr>
                    <a:xfrm>
                      <a:off x="0" y="0"/>
                      <a:ext cx="2618740" cy="1743075"/>
                    </a:xfrm>
                    <a:prstGeom prst="rect">
                      <a:avLst/>
                    </a:prstGeom>
                  </pic:spPr>
                </pic:pic>
              </a:graphicData>
            </a:graphic>
          </wp:inline>
        </w:drawing>
      </w:r>
    </w:p>
    <w:p w:rsidR="00557D1D" w:rsidRDefault="00380FE4">
      <w:pPr>
        <w:pStyle w:val="Caption"/>
        <w:spacing w:beforeLines="50" w:before="120" w:afterLines="50" w:after="120" w:line="360" w:lineRule="auto"/>
        <w:ind w:left="1260" w:firstLine="420"/>
        <w:jc w:val="center"/>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16</w:t>
      </w:r>
      <w:r>
        <w:rPr>
          <w:rFonts w:ascii="Times New Roman" w:hAnsi="Times New Roman" w:cs="Times New Roman"/>
          <w:b/>
          <w:bCs/>
          <w:sz w:val="26"/>
          <w:szCs w:val="26"/>
        </w:rPr>
        <w:fldChar w:fldCharType="end"/>
      </w:r>
      <w:bookmarkStart w:id="48" w:name="_Toc16637"/>
      <w:r>
        <w:rPr>
          <w:rFonts w:ascii="Times New Roman" w:eastAsia="Times New Roman" w:hAnsi="Times New Roman" w:cs="Times New Roman"/>
          <w:b/>
          <w:bCs/>
          <w:sz w:val="26"/>
          <w:szCs w:val="26"/>
        </w:rPr>
        <w:t>.</w:t>
      </w:r>
      <w:r>
        <w:rPr>
          <w:rFonts w:ascii="Times New Roman" w:eastAsia="Times New Roman" w:hAnsi="Times New Roman" w:cs="Times New Roman"/>
          <w:sz w:val="26"/>
          <w:szCs w:val="26"/>
        </w:rPr>
        <w:t xml:space="preserve"> Ví dụ minh họa PCA 1</w:t>
      </w:r>
      <w:bookmarkEnd w:id="48"/>
    </w:p>
    <w:p w:rsidR="00557D1D" w:rsidRDefault="00380FE4">
      <w:pPr>
        <w:spacing w:beforeLines="50" w:before="120" w:afterLines="50" w:after="120" w:line="360" w:lineRule="auto"/>
        <w:ind w:left="1260" w:firstLine="4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Mục đích sử dụng PCA là để xác định pattern của một cơ sở dữ liệu, mức độ liên quan giữa các biến số, từ đó chuẩn hóa, giảm chiều cơ sở dữ liệu mà vẫn giữ được gần như toàn bộ dữ liệu.</w:t>
      </w:r>
    </w:p>
    <w:p w:rsidR="00557D1D" w:rsidRDefault="00380FE4">
      <w:pPr>
        <w:spacing w:beforeLines="50" w:before="120" w:afterLines="50" w:after="120" w:line="360" w:lineRule="auto"/>
        <w:ind w:left="1260" w:firstLine="420"/>
        <w:jc w:val="both"/>
        <w:rPr>
          <w:rFonts w:ascii="Times New Roman" w:eastAsia="SimSun" w:hAnsi="Times New Roman" w:cs="Times New Roman"/>
          <w:sz w:val="26"/>
          <w:szCs w:val="26"/>
          <w:shd w:val="clear" w:color="auto" w:fill="FFFFFF"/>
        </w:rPr>
      </w:pPr>
      <w:r>
        <w:rPr>
          <w:rFonts w:ascii="Times New Roman" w:eastAsia="Times New Roman" w:hAnsi="Times New Roman" w:cs="Times New Roman"/>
          <w:sz w:val="26"/>
          <w:szCs w:val="26"/>
        </w:rPr>
        <w:t>Ví dụ, c</w:t>
      </w:r>
      <w:r>
        <w:rPr>
          <w:rFonts w:ascii="Times New Roman" w:eastAsia="SimSun" w:hAnsi="Times New Roman" w:cs="Times New Roman"/>
          <w:sz w:val="26"/>
          <w:szCs w:val="26"/>
          <w:shd w:val="clear" w:color="auto" w:fill="FFFFFF"/>
        </w:rPr>
        <w:t>húng ta có 2 biến X1 và X2 có tương quan (tuyến tính), được biểu diển bằng đồ thị sau:</w:t>
      </w:r>
    </w:p>
    <w:p w:rsidR="00557D1D" w:rsidRDefault="00380FE4">
      <w:pPr>
        <w:spacing w:beforeLines="50" w:before="120" w:afterLines="50" w:after="120" w:line="360" w:lineRule="auto"/>
        <w:ind w:left="1260" w:firstLine="420"/>
        <w:jc w:val="center"/>
        <w:rPr>
          <w:rFonts w:ascii="Times New Roman" w:eastAsia="SimSun" w:hAnsi="Times New Roman" w:cs="Times New Roman"/>
          <w:sz w:val="26"/>
          <w:szCs w:val="26"/>
          <w:shd w:val="clear" w:color="auto" w:fill="FFFFFF"/>
        </w:rPr>
      </w:pPr>
      <w:r>
        <w:rPr>
          <w:rFonts w:ascii="Times New Roman" w:eastAsia="SimSun" w:hAnsi="Times New Roman" w:cs="Times New Roman"/>
          <w:noProof/>
          <w:sz w:val="26"/>
          <w:szCs w:val="26"/>
          <w:shd w:val="clear" w:color="auto" w:fill="FFFFFF"/>
          <w:lang w:eastAsia="en-US"/>
        </w:rPr>
        <w:drawing>
          <wp:inline distT="0" distB="0" distL="114300" distR="114300">
            <wp:extent cx="2134870" cy="1952625"/>
            <wp:effectExtent l="0" t="0" r="17780" b="9525"/>
            <wp:docPr id="48" name="Picture 48" descr="PC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CA_1"/>
                    <pic:cNvPicPr>
                      <a:picLocks noChangeAspect="1"/>
                    </pic:cNvPicPr>
                  </pic:nvPicPr>
                  <pic:blipFill>
                    <a:blip r:embed="rId49"/>
                    <a:stretch>
                      <a:fillRect/>
                    </a:stretch>
                  </pic:blipFill>
                  <pic:spPr>
                    <a:xfrm>
                      <a:off x="0" y="0"/>
                      <a:ext cx="2134870" cy="1952625"/>
                    </a:xfrm>
                    <a:prstGeom prst="rect">
                      <a:avLst/>
                    </a:prstGeom>
                  </pic:spPr>
                </pic:pic>
              </a:graphicData>
            </a:graphic>
          </wp:inline>
        </w:drawing>
      </w:r>
    </w:p>
    <w:p w:rsidR="00557D1D" w:rsidRDefault="00380FE4">
      <w:pPr>
        <w:pStyle w:val="Caption"/>
        <w:spacing w:beforeLines="50" w:before="120" w:afterLines="50" w:after="120" w:line="360" w:lineRule="auto"/>
        <w:ind w:left="1260" w:firstLine="420"/>
        <w:jc w:val="center"/>
        <w:rPr>
          <w:rFonts w:ascii="Times New Roman" w:eastAsia="SimSun" w:hAnsi="Times New Roman" w:cs="Times New Roman"/>
          <w:sz w:val="26"/>
          <w:szCs w:val="26"/>
          <w:shd w:val="clear" w:color="auto" w:fill="FFFFFF"/>
        </w:rPr>
      </w:pPr>
      <w:r>
        <w:rPr>
          <w:rFonts w:ascii="Times New Roman" w:eastAsia="SimSun" w:hAnsi="Times New Roman" w:cs="Times New Roman"/>
          <w:b/>
          <w:bCs/>
          <w:sz w:val="26"/>
          <w:szCs w:val="26"/>
          <w:shd w:val="clear" w:color="auto" w:fill="FFFFFF"/>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17</w:t>
      </w:r>
      <w:r>
        <w:rPr>
          <w:rFonts w:ascii="Times New Roman" w:hAnsi="Times New Roman" w:cs="Times New Roman"/>
          <w:b/>
          <w:bCs/>
          <w:sz w:val="26"/>
          <w:szCs w:val="26"/>
        </w:rPr>
        <w:fldChar w:fldCharType="end"/>
      </w:r>
      <w:bookmarkStart w:id="49" w:name="_Toc28116"/>
      <w:r>
        <w:rPr>
          <w:rFonts w:ascii="Times New Roman" w:eastAsia="SimSun" w:hAnsi="Times New Roman" w:cs="Times New Roman"/>
          <w:b/>
          <w:bCs/>
          <w:sz w:val="26"/>
          <w:szCs w:val="26"/>
          <w:shd w:val="clear" w:color="auto" w:fill="FFFFFF"/>
        </w:rPr>
        <w:t>.</w:t>
      </w:r>
      <w:r>
        <w:rPr>
          <w:rFonts w:ascii="Times New Roman" w:eastAsia="SimSun" w:hAnsi="Times New Roman" w:cs="Times New Roman"/>
          <w:sz w:val="26"/>
          <w:szCs w:val="26"/>
          <w:shd w:val="clear" w:color="auto" w:fill="FFFFFF"/>
        </w:rPr>
        <w:t xml:space="preserve"> 2 biến X1 và X2 có tương quan (tuyến tính)</w:t>
      </w:r>
      <w:bookmarkEnd w:id="49"/>
    </w:p>
    <w:p w:rsidR="00557D1D" w:rsidRDefault="00380FE4">
      <w:pPr>
        <w:pStyle w:val="NormalWeb"/>
        <w:shd w:val="clear" w:color="auto" w:fill="FFFFFF"/>
        <w:spacing w:beforeAutospacing="0" w:afterAutospacing="0" w:line="360" w:lineRule="auto"/>
        <w:ind w:left="1260" w:firstLine="420"/>
        <w:jc w:val="both"/>
        <w:rPr>
          <w:sz w:val="26"/>
          <w:szCs w:val="26"/>
        </w:rPr>
      </w:pPr>
      <w:r>
        <w:rPr>
          <w:sz w:val="26"/>
          <w:szCs w:val="26"/>
          <w:shd w:val="clear" w:color="auto" w:fill="FFFFFF"/>
        </w:rPr>
        <w:t>Sẽ rất khó phân tích đa biến khi mà trong đó các biến có tương quan với nhau, vậy nên ta sẽ loại bỏ sự tương quan này bằng cách xoay trục (cơ sở)</w:t>
      </w:r>
    </w:p>
    <w:p w:rsidR="00557D1D" w:rsidRDefault="00380FE4">
      <w:pPr>
        <w:spacing w:beforeLines="50" w:before="120" w:afterLines="50" w:after="120" w:line="360" w:lineRule="auto"/>
        <w:ind w:left="1260" w:firstLine="420"/>
        <w:rPr>
          <w:rFonts w:ascii="Times New Roman" w:eastAsia="SimSun" w:hAnsi="Times New Roman" w:cs="Times New Roman"/>
          <w:sz w:val="26"/>
          <w:szCs w:val="26"/>
          <w:shd w:val="clear" w:color="auto" w:fill="FFFFFF"/>
        </w:rPr>
      </w:pPr>
      <w:r>
        <w:rPr>
          <w:rFonts w:ascii="Times New Roman" w:eastAsia="SimSun" w:hAnsi="Times New Roman" w:cs="Times New Roman"/>
          <w:noProof/>
          <w:sz w:val="26"/>
          <w:szCs w:val="26"/>
          <w:shd w:val="clear" w:color="auto" w:fill="FFFFFF"/>
          <w:lang w:eastAsia="en-US"/>
        </w:rPr>
        <w:drawing>
          <wp:inline distT="0" distB="0" distL="114300" distR="114300">
            <wp:extent cx="4277360" cy="2057400"/>
            <wp:effectExtent l="0" t="0" r="8890" b="0"/>
            <wp:docPr id="49" name="Picture 49" descr="PC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CA_2"/>
                    <pic:cNvPicPr>
                      <a:picLocks noChangeAspect="1"/>
                    </pic:cNvPicPr>
                  </pic:nvPicPr>
                  <pic:blipFill>
                    <a:blip r:embed="rId50"/>
                    <a:stretch>
                      <a:fillRect/>
                    </a:stretch>
                  </pic:blipFill>
                  <pic:spPr>
                    <a:xfrm>
                      <a:off x="0" y="0"/>
                      <a:ext cx="4277360" cy="2057400"/>
                    </a:xfrm>
                    <a:prstGeom prst="rect">
                      <a:avLst/>
                    </a:prstGeom>
                  </pic:spPr>
                </pic:pic>
              </a:graphicData>
            </a:graphic>
          </wp:inline>
        </w:drawing>
      </w:r>
    </w:p>
    <w:p w:rsidR="00557D1D" w:rsidRDefault="00380FE4">
      <w:pPr>
        <w:pStyle w:val="Caption"/>
        <w:spacing w:beforeLines="50" w:before="120" w:afterLines="50" w:after="120" w:line="360" w:lineRule="auto"/>
        <w:ind w:left="1260" w:firstLine="420"/>
        <w:jc w:val="center"/>
        <w:rPr>
          <w:rFonts w:ascii="Times New Roman" w:eastAsia="SimSun" w:hAnsi="Times New Roman" w:cs="Times New Roman"/>
          <w:sz w:val="26"/>
          <w:szCs w:val="26"/>
          <w:shd w:val="clear" w:color="auto" w:fill="FFFFFF"/>
        </w:rPr>
      </w:pPr>
      <w:r>
        <w:rPr>
          <w:rFonts w:ascii="Times New Roman" w:eastAsia="SimSun" w:hAnsi="Times New Roman" w:cs="Times New Roman"/>
          <w:b/>
          <w:bCs/>
          <w:sz w:val="26"/>
          <w:szCs w:val="26"/>
          <w:shd w:val="clear" w:color="auto" w:fill="FFFFFF"/>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18</w:t>
      </w:r>
      <w:r>
        <w:rPr>
          <w:rFonts w:ascii="Times New Roman" w:hAnsi="Times New Roman" w:cs="Times New Roman"/>
          <w:b/>
          <w:bCs/>
          <w:sz w:val="26"/>
          <w:szCs w:val="26"/>
        </w:rPr>
        <w:fldChar w:fldCharType="end"/>
      </w:r>
      <w:bookmarkStart w:id="50" w:name="_Toc28437"/>
      <w:r>
        <w:rPr>
          <w:rFonts w:ascii="Times New Roman" w:eastAsia="SimSun" w:hAnsi="Times New Roman" w:cs="Times New Roman"/>
          <w:b/>
          <w:bCs/>
          <w:sz w:val="26"/>
          <w:szCs w:val="26"/>
          <w:shd w:val="clear" w:color="auto" w:fill="FFFFFF"/>
        </w:rPr>
        <w:t>.</w:t>
      </w:r>
      <w:r>
        <w:rPr>
          <w:rFonts w:ascii="Times New Roman" w:eastAsia="SimSun" w:hAnsi="Times New Roman" w:cs="Times New Roman"/>
          <w:sz w:val="26"/>
          <w:szCs w:val="26"/>
          <w:shd w:val="clear" w:color="auto" w:fill="FFFFFF"/>
        </w:rPr>
        <w:t xml:space="preserve"> Xoay trục cơ sở để dễ dàng phân tích đa biến</w:t>
      </w:r>
      <w:bookmarkEnd w:id="50"/>
    </w:p>
    <w:p w:rsidR="00557D1D" w:rsidRDefault="00557D1D">
      <w:pPr>
        <w:spacing w:beforeLines="50" w:before="120" w:afterLines="50" w:after="120" w:line="360" w:lineRule="auto"/>
        <w:jc w:val="both"/>
        <w:rPr>
          <w:rFonts w:ascii="Times New Roman" w:eastAsia="SimSun" w:hAnsi="Times New Roman" w:cs="Times New Roman"/>
          <w:sz w:val="26"/>
          <w:szCs w:val="26"/>
          <w:shd w:val="clear" w:color="auto" w:fill="FFFFFF"/>
        </w:rPr>
      </w:pPr>
    </w:p>
    <w:p w:rsidR="00557D1D" w:rsidRDefault="00380FE4">
      <w:pPr>
        <w:spacing w:beforeLines="50" w:before="120" w:afterLines="50" w:after="120" w:line="360" w:lineRule="auto"/>
        <w:ind w:left="1260" w:firstLine="420"/>
        <w:jc w:val="center"/>
        <w:rPr>
          <w:rFonts w:ascii="Times New Roman" w:eastAsia="SimSun" w:hAnsi="Times New Roman" w:cs="Times New Roman"/>
          <w:sz w:val="26"/>
          <w:szCs w:val="26"/>
          <w:shd w:val="clear" w:color="auto" w:fill="FFFFFF"/>
        </w:rPr>
      </w:pPr>
      <w:r>
        <w:rPr>
          <w:rFonts w:ascii="Times New Roman" w:eastAsia="SimSun" w:hAnsi="Times New Roman" w:cs="Times New Roman"/>
          <w:noProof/>
          <w:sz w:val="26"/>
          <w:szCs w:val="26"/>
          <w:shd w:val="clear" w:color="auto" w:fill="FFFFFF"/>
          <w:lang w:eastAsia="en-US"/>
        </w:rPr>
        <w:lastRenderedPageBreak/>
        <w:drawing>
          <wp:inline distT="0" distB="0" distL="114300" distR="114300">
            <wp:extent cx="4543425" cy="2028825"/>
            <wp:effectExtent l="0" t="0" r="9525" b="9525"/>
            <wp:docPr id="62" name="Picture 62" descr="PC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PCA_3"/>
                    <pic:cNvPicPr>
                      <a:picLocks noChangeAspect="1"/>
                    </pic:cNvPicPr>
                  </pic:nvPicPr>
                  <pic:blipFill>
                    <a:blip r:embed="rId51"/>
                    <a:stretch>
                      <a:fillRect/>
                    </a:stretch>
                  </pic:blipFill>
                  <pic:spPr>
                    <a:xfrm>
                      <a:off x="0" y="0"/>
                      <a:ext cx="4543425" cy="2028825"/>
                    </a:xfrm>
                    <a:prstGeom prst="rect">
                      <a:avLst/>
                    </a:prstGeom>
                  </pic:spPr>
                </pic:pic>
              </a:graphicData>
            </a:graphic>
          </wp:inline>
        </w:drawing>
      </w:r>
    </w:p>
    <w:p w:rsidR="00557D1D" w:rsidRDefault="00380FE4">
      <w:pPr>
        <w:pStyle w:val="Caption"/>
        <w:spacing w:beforeLines="50" w:before="120" w:afterLines="50" w:after="120" w:line="360" w:lineRule="auto"/>
        <w:ind w:left="1260" w:firstLine="420"/>
        <w:jc w:val="center"/>
        <w:rPr>
          <w:rFonts w:ascii="Times New Roman" w:eastAsia="SimSun" w:hAnsi="Times New Roman" w:cs="Times New Roman"/>
          <w:sz w:val="26"/>
          <w:szCs w:val="26"/>
          <w:shd w:val="clear" w:color="auto" w:fill="FFFFFF"/>
        </w:rPr>
      </w:pPr>
      <w:r>
        <w:rPr>
          <w:rFonts w:ascii="Times New Roman" w:eastAsia="SimSun" w:hAnsi="Times New Roman" w:cs="Times New Roman"/>
          <w:b/>
          <w:bCs/>
          <w:sz w:val="26"/>
          <w:szCs w:val="26"/>
          <w:shd w:val="clear" w:color="auto" w:fill="FFFFFF"/>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19</w:t>
      </w:r>
      <w:r>
        <w:rPr>
          <w:rFonts w:ascii="Times New Roman" w:hAnsi="Times New Roman" w:cs="Times New Roman"/>
          <w:b/>
          <w:bCs/>
          <w:sz w:val="26"/>
          <w:szCs w:val="26"/>
        </w:rPr>
        <w:fldChar w:fldCharType="end"/>
      </w:r>
      <w:bookmarkStart w:id="51" w:name="_Toc22070"/>
      <w:r>
        <w:rPr>
          <w:rFonts w:ascii="Times New Roman" w:eastAsia="SimSun" w:hAnsi="Times New Roman" w:cs="Times New Roman"/>
          <w:b/>
          <w:bCs/>
          <w:sz w:val="26"/>
          <w:szCs w:val="26"/>
          <w:shd w:val="clear" w:color="auto" w:fill="FFFFFF"/>
        </w:rPr>
        <w:t>.</w:t>
      </w:r>
      <w:r>
        <w:rPr>
          <w:rFonts w:ascii="Times New Roman" w:eastAsia="SimSun" w:hAnsi="Times New Roman" w:cs="Times New Roman"/>
          <w:sz w:val="26"/>
          <w:szCs w:val="26"/>
          <w:shd w:val="clear" w:color="auto" w:fill="FFFFFF"/>
        </w:rPr>
        <w:t xml:space="preserve"> Tiếp tục xoay trục để giảm chiều dữ liệu</w:t>
      </w:r>
      <w:bookmarkEnd w:id="51"/>
    </w:p>
    <w:p w:rsidR="00557D1D" w:rsidRDefault="00380FE4">
      <w:pPr>
        <w:spacing w:beforeLines="50" w:before="120" w:afterLines="50" w:after="120" w:line="360" w:lineRule="auto"/>
        <w:ind w:left="1260" w:firstLine="4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xoay trục, </w:t>
      </w:r>
      <w:r>
        <w:rPr>
          <w:rFonts w:ascii="Times New Roman" w:eastAsia="SimSun" w:hAnsi="Times New Roman" w:cs="Times New Roman"/>
          <w:sz w:val="26"/>
          <w:szCs w:val="26"/>
          <w:shd w:val="clear" w:color="auto" w:fill="FFFFFF"/>
        </w:rPr>
        <w:t>dữ liệu trên trục mới đã giảm sự tương quan đáng kể (biến Y1 và Y2 gần như không tương quan), và sự thay đổi của dữ liệu phụ thuộc phần lớn vào biến Y1, ta có thể chỉ dung một biến Y1 để biểu diễn dữ liệu, điều này giúp ta giảm số chiều dữ liệu mà không làm giàm quá nhiều “phương sai” của dữ liệu. Đây cũng chính là tư tưởng của phương pháp PCA.</w:t>
      </w:r>
    </w:p>
    <w:p w:rsidR="00557D1D" w:rsidRDefault="00380FE4">
      <w:pPr>
        <w:spacing w:beforeLines="50" w:before="120" w:afterLines="50" w:after="120" w:line="360" w:lineRule="auto"/>
        <w:ind w:left="1260" w:firstLine="4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bước tiếp cận sử dụng PCA:</w:t>
      </w:r>
    </w:p>
    <w:p w:rsidR="00557D1D" w:rsidRDefault="00380FE4">
      <w:pPr>
        <w:numPr>
          <w:ilvl w:val="0"/>
          <w:numId w:val="21"/>
        </w:numPr>
        <w:spacing w:beforeLines="50" w:before="120" w:afterLines="50" w:after="120" w:line="360" w:lineRule="auto"/>
        <w:ind w:left="2518"/>
        <w:jc w:val="both"/>
        <w:rPr>
          <w:rFonts w:ascii="Times New Roman" w:eastAsia="Times New Roman" w:hAnsi="Times New Roman" w:cs="Times New Roman"/>
          <w:sz w:val="26"/>
          <w:szCs w:val="26"/>
        </w:rPr>
      </w:pPr>
      <w:r>
        <w:rPr>
          <w:rFonts w:ascii="Times New Roman" w:eastAsia="SimSun" w:hAnsi="Times New Roman" w:cs="Times New Roman"/>
          <w:color w:val="000000"/>
          <w:sz w:val="26"/>
          <w:szCs w:val="26"/>
          <w:shd w:val="clear" w:color="auto" w:fill="FFFFFF"/>
        </w:rPr>
        <w:t>Tính mean vector của toàn bộ dữ liệu:</w:t>
      </w:r>
    </w:p>
    <w:p w:rsidR="00557D1D" w:rsidRDefault="00380FE4">
      <w:pPr>
        <w:spacing w:beforeLines="50" w:before="120" w:afterLines="50" w:after="120" w:line="360" w:lineRule="auto"/>
        <w:ind w:left="3360" w:firstLine="420"/>
        <w:rPr>
          <w:rFonts w:ascii="Times New Roman" w:eastAsia="Times New Roman" w:hAnsi="Times New Roman" w:cs="Times New Roman"/>
          <w:sz w:val="26"/>
          <w:szCs w:val="26"/>
        </w:rPr>
      </w:pPr>
      <w:r>
        <w:rPr>
          <w:noProof/>
          <w:lang w:eastAsia="en-US"/>
        </w:rPr>
        <w:drawing>
          <wp:inline distT="0" distB="0" distL="114300" distR="114300">
            <wp:extent cx="1257300" cy="571500"/>
            <wp:effectExtent l="0" t="0" r="0"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52"/>
                    <a:stretch>
                      <a:fillRect/>
                    </a:stretch>
                  </pic:blipFill>
                  <pic:spPr>
                    <a:xfrm>
                      <a:off x="0" y="0"/>
                      <a:ext cx="1257300" cy="571500"/>
                    </a:xfrm>
                    <a:prstGeom prst="rect">
                      <a:avLst/>
                    </a:prstGeom>
                    <a:noFill/>
                    <a:ln w="9525">
                      <a:noFill/>
                    </a:ln>
                  </pic:spPr>
                </pic:pic>
              </a:graphicData>
            </a:graphic>
          </wp:inline>
        </w:drawing>
      </w:r>
      <w:r>
        <w:tab/>
      </w:r>
      <w:r>
        <w:tab/>
      </w:r>
      <w:r>
        <w:tab/>
      </w:r>
      <w:r>
        <w:tab/>
      </w:r>
      <w:r>
        <w:tab/>
      </w:r>
      <w:r>
        <w:tab/>
      </w:r>
      <w:r>
        <w:rPr>
          <w:rFonts w:ascii="Times New Roman" w:hAnsi="Times New Roman" w:cs="Times New Roman"/>
          <w:sz w:val="26"/>
          <w:szCs w:val="26"/>
        </w:rPr>
        <w:t>(1)</w:t>
      </w:r>
    </w:p>
    <w:p w:rsidR="00557D1D" w:rsidRDefault="00380FE4">
      <w:pPr>
        <w:numPr>
          <w:ilvl w:val="0"/>
          <w:numId w:val="21"/>
        </w:numPr>
        <w:spacing w:beforeLines="50" w:before="120" w:afterLines="50" w:after="120" w:line="360" w:lineRule="auto"/>
        <w:ind w:left="2518"/>
        <w:jc w:val="both"/>
        <w:rPr>
          <w:rFonts w:ascii="Times New Roman" w:hAnsi="Times New Roman" w:cs="Times New Roman"/>
          <w:sz w:val="26"/>
          <w:szCs w:val="26"/>
        </w:rPr>
      </w:pPr>
      <w:r>
        <w:rPr>
          <w:rFonts w:ascii="Times New Roman" w:eastAsia="SimSun" w:hAnsi="Times New Roman" w:cs="Times New Roman"/>
          <w:color w:val="000000"/>
          <w:sz w:val="26"/>
          <w:szCs w:val="26"/>
          <w:shd w:val="clear" w:color="auto" w:fill="FFFFFF"/>
        </w:rPr>
        <w:t>Trừ mỗi điểm dữ liệu đi mean vector của toàn bộ dữ liệu</w:t>
      </w:r>
    </w:p>
    <w:p w:rsidR="00557D1D" w:rsidRDefault="00380FE4">
      <w:pPr>
        <w:spacing w:beforeLines="50" w:before="120" w:afterLines="50" w:after="120" w:line="360" w:lineRule="auto"/>
        <w:ind w:left="3360" w:firstLine="420"/>
        <w:rPr>
          <w:rFonts w:ascii="Times New Roman" w:hAnsi="Times New Roman" w:cs="Times New Roman"/>
          <w:sz w:val="26"/>
          <w:szCs w:val="26"/>
        </w:rPr>
      </w:pPr>
      <w:r>
        <w:rPr>
          <w:noProof/>
          <w:lang w:eastAsia="en-US"/>
        </w:rPr>
        <w:drawing>
          <wp:inline distT="0" distB="0" distL="114300" distR="114300">
            <wp:extent cx="1066800" cy="295275"/>
            <wp:effectExtent l="0" t="0" r="0" b="952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53"/>
                    <a:stretch>
                      <a:fillRect/>
                    </a:stretch>
                  </pic:blipFill>
                  <pic:spPr>
                    <a:xfrm>
                      <a:off x="0" y="0"/>
                      <a:ext cx="1066800" cy="295275"/>
                    </a:xfrm>
                    <a:prstGeom prst="rect">
                      <a:avLst/>
                    </a:prstGeom>
                    <a:noFill/>
                    <a:ln w="9525">
                      <a:noFill/>
                    </a:ln>
                  </pic:spPr>
                </pic:pic>
              </a:graphicData>
            </a:graphic>
          </wp:inline>
        </w:drawing>
      </w:r>
      <w:r>
        <w:tab/>
      </w:r>
      <w:r>
        <w:tab/>
      </w:r>
      <w:r>
        <w:tab/>
      </w:r>
      <w:r>
        <w:tab/>
      </w:r>
      <w:r>
        <w:tab/>
      </w:r>
      <w:r>
        <w:tab/>
      </w:r>
      <w:r>
        <w:rPr>
          <w:rFonts w:ascii="Times New Roman" w:hAnsi="Times New Roman" w:cs="Times New Roman"/>
          <w:sz w:val="26"/>
          <w:szCs w:val="26"/>
        </w:rPr>
        <w:t>(2)</w:t>
      </w:r>
    </w:p>
    <w:p w:rsidR="00557D1D" w:rsidRDefault="00380FE4">
      <w:pPr>
        <w:numPr>
          <w:ilvl w:val="0"/>
          <w:numId w:val="21"/>
        </w:numPr>
        <w:spacing w:beforeLines="50" w:before="120" w:afterLines="50" w:after="120" w:line="360" w:lineRule="auto"/>
        <w:ind w:left="2518"/>
        <w:jc w:val="both"/>
        <w:rPr>
          <w:sz w:val="26"/>
          <w:szCs w:val="26"/>
        </w:rPr>
      </w:pPr>
      <w:r>
        <w:rPr>
          <w:rFonts w:ascii="Times New Roman" w:eastAsia="Times New Roman" w:hAnsi="Times New Roman" w:cs="Times New Roman"/>
          <w:sz w:val="26"/>
          <w:szCs w:val="26"/>
        </w:rPr>
        <w:t xml:space="preserve">Tính ma trận hiệp phương sai của cả cơ sở dữ liệu bằng công thức sau: </w:t>
      </w:r>
    </w:p>
    <w:p w:rsidR="00557D1D" w:rsidRDefault="00380FE4">
      <w:pPr>
        <w:spacing w:beforeLines="50" w:before="120" w:afterLines="50" w:after="120" w:line="360" w:lineRule="auto"/>
        <w:ind w:left="3360" w:firstLine="420"/>
      </w:pPr>
      <w:r>
        <w:rPr>
          <w:noProof/>
          <w:lang w:eastAsia="en-US"/>
        </w:rPr>
        <w:drawing>
          <wp:inline distT="0" distB="0" distL="114300" distR="114300">
            <wp:extent cx="1285875" cy="504825"/>
            <wp:effectExtent l="0" t="0" r="9525" b="952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54"/>
                    <a:stretch>
                      <a:fillRect/>
                    </a:stretch>
                  </pic:blipFill>
                  <pic:spPr>
                    <a:xfrm>
                      <a:off x="0" y="0"/>
                      <a:ext cx="1285875" cy="504825"/>
                    </a:xfrm>
                    <a:prstGeom prst="rect">
                      <a:avLst/>
                    </a:prstGeom>
                    <a:noFill/>
                    <a:ln w="9525">
                      <a:noFill/>
                    </a:ln>
                  </pic:spPr>
                </pic:pic>
              </a:graphicData>
            </a:graphic>
          </wp:inline>
        </w:drawing>
      </w:r>
      <w:r>
        <w:tab/>
      </w:r>
      <w:r>
        <w:tab/>
      </w:r>
      <w:r>
        <w:tab/>
      </w:r>
      <w:r>
        <w:tab/>
      </w:r>
      <w:r>
        <w:tab/>
      </w:r>
      <w:r>
        <w:tab/>
      </w:r>
      <w:r>
        <w:rPr>
          <w:rFonts w:ascii="Times New Roman" w:hAnsi="Times New Roman" w:cs="Times New Roman"/>
          <w:sz w:val="26"/>
          <w:szCs w:val="26"/>
        </w:rPr>
        <w:t>(3)</w:t>
      </w:r>
    </w:p>
    <w:p w:rsidR="00557D1D" w:rsidRDefault="00380FE4">
      <w:pPr>
        <w:numPr>
          <w:ilvl w:val="0"/>
          <w:numId w:val="21"/>
        </w:numPr>
        <w:spacing w:beforeLines="50" w:before="120" w:afterLines="50" w:after="120" w:line="360" w:lineRule="auto"/>
        <w:ind w:left="25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Tính các vector riêng (e1, e2, … ed) và các trị riêng của chúng.</w:t>
      </w:r>
    </w:p>
    <w:p w:rsidR="00557D1D" w:rsidRDefault="00380FE4">
      <w:pPr>
        <w:numPr>
          <w:ilvl w:val="0"/>
          <w:numId w:val="21"/>
        </w:numPr>
        <w:spacing w:beforeLines="50" w:before="120" w:afterLines="50" w:after="120" w:line="360" w:lineRule="auto"/>
        <w:ind w:left="2518"/>
        <w:jc w:val="both"/>
        <w:rPr>
          <w:rFonts w:ascii="Times New Roman" w:eastAsia="Times New Romani" w:hAnsi="Times New Roman" w:cs="Times New Roman"/>
          <w:color w:val="111111"/>
          <w:sz w:val="26"/>
          <w:szCs w:val="26"/>
        </w:rPr>
      </w:pPr>
      <w:r>
        <w:rPr>
          <w:rFonts w:ascii="Times New Roman" w:eastAsia="Times New Roman" w:hAnsi="Times New Roman" w:cs="Times New Roman"/>
          <w:sz w:val="26"/>
          <w:szCs w:val="26"/>
        </w:rPr>
        <w:t>Sắp xếp các vector riêng theo giá trị giảm dần và chọn k vector riêng có giá trị lớn nhất để tạo ra một ma trận U và tạo ra một không gian con dựa trên k vector</w:t>
      </w:r>
    </w:p>
    <w:p w:rsidR="00557D1D" w:rsidRDefault="00380FE4">
      <w:pPr>
        <w:numPr>
          <w:ilvl w:val="0"/>
          <w:numId w:val="21"/>
        </w:numPr>
        <w:spacing w:beforeLines="50" w:before="120" w:afterLines="50" w:after="120" w:line="360" w:lineRule="auto"/>
        <w:ind w:left="2518"/>
        <w:jc w:val="both"/>
        <w:rPr>
          <w:rFonts w:ascii="Times New Roman" w:eastAsia="Times New Romani" w:hAnsi="Times New Roman" w:cs="Times New Roman"/>
          <w:color w:val="111111"/>
          <w:sz w:val="26"/>
          <w:szCs w:val="26"/>
        </w:rPr>
      </w:pPr>
      <w:r>
        <w:rPr>
          <w:rFonts w:ascii="Times New Roman" w:eastAsia="SimSun" w:hAnsi="Times New Roman" w:cs="Times New Roman"/>
          <w:color w:val="000000"/>
          <w:sz w:val="26"/>
          <w:szCs w:val="26"/>
          <w:shd w:val="clear" w:color="auto" w:fill="FFFFFF"/>
        </w:rPr>
        <w:t>Chiếu dữ liệu ban đầu đã chuẩn hóa xuống không gian con vừa tìm được</w:t>
      </w:r>
    </w:p>
    <w:p w:rsidR="00557D1D" w:rsidRDefault="00380FE4">
      <w:pPr>
        <w:numPr>
          <w:ilvl w:val="0"/>
          <w:numId w:val="21"/>
        </w:numPr>
        <w:spacing w:beforeLines="50" w:before="120" w:afterLines="50" w:after="120" w:line="360" w:lineRule="auto"/>
        <w:ind w:left="2518"/>
        <w:jc w:val="both"/>
        <w:rPr>
          <w:rFonts w:ascii="Times New Roman" w:eastAsia="Times New Romani" w:hAnsi="Times New Roman" w:cs="Times New Roman"/>
          <w:color w:val="111111"/>
          <w:sz w:val="26"/>
          <w:szCs w:val="26"/>
        </w:rPr>
      </w:pPr>
      <w:r>
        <w:rPr>
          <w:rFonts w:ascii="Times New Roman" w:eastAsia="SimSun" w:hAnsi="Times New Roman" w:cs="Times New Roman"/>
          <w:color w:val="000000"/>
          <w:sz w:val="26"/>
          <w:szCs w:val="26"/>
          <w:shd w:val="clear" w:color="auto" w:fill="FFFFFF"/>
        </w:rPr>
        <w:t>Dữ liệu mới chính là toạ độ của các điểm dữ liệu trên không gian mới.</w:t>
      </w:r>
    </w:p>
    <w:p w:rsidR="00557D1D" w:rsidRDefault="00380FE4">
      <w:pPr>
        <w:spacing w:beforeLines="50" w:before="120" w:afterLines="50" w:after="120" w:line="360" w:lineRule="auto"/>
        <w:ind w:left="2940" w:firstLine="420"/>
        <w:rPr>
          <w:rFonts w:ascii="Times New Roman" w:eastAsia="Times New Romani" w:hAnsi="Times New Roman" w:cs="Times New Roman"/>
          <w:color w:val="111111"/>
          <w:sz w:val="26"/>
          <w:szCs w:val="26"/>
        </w:rPr>
      </w:pPr>
      <w:r>
        <w:rPr>
          <w:noProof/>
          <w:lang w:eastAsia="en-US"/>
        </w:rPr>
        <w:drawing>
          <wp:inline distT="0" distB="0" distL="114300" distR="114300">
            <wp:extent cx="942975" cy="371475"/>
            <wp:effectExtent l="0" t="0" r="9525" b="9525"/>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4"/>
                    <pic:cNvPicPr>
                      <a:picLocks noChangeAspect="1"/>
                    </pic:cNvPicPr>
                  </pic:nvPicPr>
                  <pic:blipFill>
                    <a:blip r:embed="rId55"/>
                    <a:stretch>
                      <a:fillRect/>
                    </a:stretch>
                  </pic:blipFill>
                  <pic:spPr>
                    <a:xfrm>
                      <a:off x="0" y="0"/>
                      <a:ext cx="942975" cy="371475"/>
                    </a:xfrm>
                    <a:prstGeom prst="rect">
                      <a:avLst/>
                    </a:prstGeom>
                    <a:noFill/>
                    <a:ln w="9525">
                      <a:noFill/>
                    </a:ln>
                  </pic:spPr>
                </pic:pic>
              </a:graphicData>
            </a:graphic>
          </wp:inline>
        </w:drawing>
      </w:r>
      <w:r>
        <w:tab/>
      </w:r>
      <w:r>
        <w:tab/>
      </w:r>
      <w:r>
        <w:tab/>
      </w:r>
      <w:r>
        <w:tab/>
      </w:r>
      <w:r>
        <w:tab/>
      </w:r>
      <w:r>
        <w:tab/>
      </w:r>
      <w:r>
        <w:tab/>
      </w:r>
      <w:r>
        <w:tab/>
      </w:r>
      <w:r>
        <w:rPr>
          <w:rFonts w:ascii="Times New Roman" w:hAnsi="Times New Roman" w:cs="Times New Roman"/>
          <w:sz w:val="26"/>
          <w:szCs w:val="26"/>
        </w:rPr>
        <w:t>(4)</w:t>
      </w:r>
    </w:p>
    <w:p w:rsidR="00557D1D" w:rsidRDefault="00380FE4">
      <w:pPr>
        <w:numPr>
          <w:ilvl w:val="0"/>
          <w:numId w:val="21"/>
        </w:numPr>
        <w:spacing w:beforeLines="50" w:before="120" w:afterLines="50" w:after="120" w:line="360" w:lineRule="auto"/>
        <w:ind w:left="2518"/>
        <w:jc w:val="both"/>
        <w:rPr>
          <w:rFonts w:ascii="Times New Roman" w:eastAsia="Times New Romani" w:hAnsi="Times New Roman" w:cs="Times New Roman"/>
          <w:color w:val="111111"/>
          <w:sz w:val="26"/>
          <w:szCs w:val="26"/>
        </w:rPr>
      </w:pPr>
      <w:r>
        <w:rPr>
          <w:rFonts w:ascii="Times New Roman" w:eastAsia="SimSun" w:hAnsi="Times New Roman" w:cs="Times New Roman"/>
          <w:color w:val="000000"/>
          <w:sz w:val="26"/>
          <w:szCs w:val="26"/>
          <w:shd w:val="clear" w:color="auto" w:fill="FFFFFF"/>
        </w:rPr>
        <w:t>Dữ liệu ban đầu có thể tính được xấp xỉ theo dữ liệu mới như sau:</w:t>
      </w:r>
    </w:p>
    <w:p w:rsidR="00557D1D" w:rsidRDefault="00380FE4">
      <w:pPr>
        <w:spacing w:beforeLines="50" w:before="120" w:afterLines="50" w:after="120" w:line="360" w:lineRule="auto"/>
        <w:ind w:left="2940" w:firstLine="420"/>
      </w:pPr>
      <w:r>
        <w:rPr>
          <w:noProof/>
          <w:lang w:eastAsia="en-US"/>
        </w:rPr>
        <w:drawing>
          <wp:inline distT="0" distB="0" distL="114300" distR="114300">
            <wp:extent cx="1219200" cy="304800"/>
            <wp:effectExtent l="0" t="0" r="0"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
                    <pic:cNvPicPr>
                      <a:picLocks noChangeAspect="1"/>
                    </pic:cNvPicPr>
                  </pic:nvPicPr>
                  <pic:blipFill>
                    <a:blip r:embed="rId56"/>
                    <a:stretch>
                      <a:fillRect/>
                    </a:stretch>
                  </pic:blipFill>
                  <pic:spPr>
                    <a:xfrm>
                      <a:off x="0" y="0"/>
                      <a:ext cx="1219200" cy="304800"/>
                    </a:xfrm>
                    <a:prstGeom prst="rect">
                      <a:avLst/>
                    </a:prstGeom>
                    <a:noFill/>
                    <a:ln w="9525">
                      <a:noFill/>
                    </a:ln>
                  </pic:spPr>
                </pic:pic>
              </a:graphicData>
            </a:graphic>
          </wp:inline>
        </w:drawing>
      </w:r>
      <w:r>
        <w:tab/>
      </w:r>
      <w:r>
        <w:tab/>
      </w:r>
      <w:r>
        <w:tab/>
      </w:r>
      <w:r>
        <w:tab/>
      </w:r>
      <w:r>
        <w:tab/>
      </w:r>
      <w:r>
        <w:tab/>
      </w:r>
      <w:r>
        <w:tab/>
      </w:r>
      <w:r>
        <w:rPr>
          <w:rFonts w:ascii="Times New Roman" w:hAnsi="Times New Roman" w:cs="Times New Roman"/>
          <w:sz w:val="26"/>
          <w:szCs w:val="26"/>
        </w:rPr>
        <w:t>(5)</w:t>
      </w:r>
    </w:p>
    <w:p w:rsidR="00557D1D" w:rsidRDefault="00557D1D">
      <w:pPr>
        <w:spacing w:beforeLines="50" w:before="120" w:afterLines="50" w:after="120" w:line="360" w:lineRule="auto"/>
        <w:ind w:left="2100"/>
        <w:jc w:val="center"/>
      </w:pPr>
    </w:p>
    <w:p w:rsidR="00557D1D" w:rsidRDefault="00380FE4">
      <w:pPr>
        <w:spacing w:beforeLines="50" w:before="120" w:afterLines="50" w:after="120" w:line="360" w:lineRule="auto"/>
        <w:ind w:left="840" w:firstLine="420"/>
        <w:rPr>
          <w:rFonts w:ascii="Times New Roman" w:hAnsi="Times New Roman" w:cs="Times New Roman"/>
          <w:b/>
          <w:bCs/>
          <w:sz w:val="26"/>
          <w:szCs w:val="26"/>
        </w:rPr>
      </w:pPr>
      <w:r>
        <w:rPr>
          <w:rFonts w:ascii="Times New Roman" w:hAnsi="Times New Roman" w:cs="Times New Roman"/>
          <w:b/>
          <w:bCs/>
          <w:sz w:val="26"/>
          <w:szCs w:val="26"/>
        </w:rPr>
        <w:t>2.4.2.2. Ưu và nhược điểm</w:t>
      </w:r>
    </w:p>
    <w:p w:rsidR="00557D1D" w:rsidRDefault="00380FE4">
      <w:pPr>
        <w:spacing w:beforeLines="50" w:before="120" w:afterLines="50" w:after="120" w:line="360" w:lineRule="auto"/>
        <w:ind w:left="1260" w:firstLine="420"/>
        <w:jc w:val="both"/>
        <w:rPr>
          <w:rFonts w:ascii="Times New Roman" w:hAnsi="Times New Roman" w:cs="Times New Roman"/>
          <w:sz w:val="26"/>
          <w:szCs w:val="26"/>
        </w:rPr>
      </w:pPr>
      <w:r>
        <w:rPr>
          <w:rFonts w:ascii="Times New Roman" w:hAnsi="Times New Roman" w:cs="Times New Roman"/>
          <w:sz w:val="26"/>
          <w:szCs w:val="26"/>
        </w:rPr>
        <w:t>Ưu diểm:</w:t>
      </w:r>
    </w:p>
    <w:p w:rsidR="00557D1D" w:rsidRDefault="00380FE4">
      <w:pPr>
        <w:numPr>
          <w:ilvl w:val="0"/>
          <w:numId w:val="22"/>
        </w:numPr>
        <w:spacing w:beforeLines="50" w:before="120" w:afterLines="50" w:after="120" w:line="360" w:lineRule="auto"/>
        <w:ind w:left="2518"/>
        <w:jc w:val="both"/>
        <w:rPr>
          <w:rFonts w:ascii="Times New Roman" w:hAnsi="Times New Roman" w:cs="Times New Roman"/>
          <w:b/>
          <w:bCs/>
          <w:sz w:val="26"/>
          <w:szCs w:val="26"/>
        </w:rPr>
      </w:pPr>
      <w:r>
        <w:rPr>
          <w:rFonts w:ascii="Times New Roman" w:hAnsi="Times New Roman" w:cs="Times New Roman"/>
          <w:sz w:val="26"/>
          <w:szCs w:val="26"/>
        </w:rPr>
        <w:t>PCA là một phương pháp có tính ứng dụng cao và hoạt dộng tốt trong thực tiễn.</w:t>
      </w:r>
    </w:p>
    <w:p w:rsidR="00557D1D" w:rsidRDefault="00380FE4">
      <w:pPr>
        <w:numPr>
          <w:ilvl w:val="0"/>
          <w:numId w:val="22"/>
        </w:numPr>
        <w:spacing w:beforeLines="50" w:before="120" w:afterLines="50" w:after="120" w:line="360" w:lineRule="auto"/>
        <w:ind w:left="2518"/>
        <w:jc w:val="both"/>
        <w:rPr>
          <w:rFonts w:ascii="Times New Roman" w:hAnsi="Times New Roman" w:cs="Times New Roman"/>
          <w:b/>
          <w:bCs/>
          <w:sz w:val="26"/>
          <w:szCs w:val="26"/>
        </w:rPr>
      </w:pPr>
      <w:r>
        <w:rPr>
          <w:rFonts w:ascii="Times New Roman" w:hAnsi="Times New Roman" w:cs="Times New Roman"/>
          <w:sz w:val="26"/>
          <w:szCs w:val="26"/>
        </w:rPr>
        <w:t>Thích hợp với các cơ sở dữ liệu có mối tương quan rõ ràng</w:t>
      </w:r>
    </w:p>
    <w:p w:rsidR="00557D1D" w:rsidRDefault="00380FE4">
      <w:pPr>
        <w:numPr>
          <w:ilvl w:val="0"/>
          <w:numId w:val="22"/>
        </w:numPr>
        <w:spacing w:beforeLines="50" w:before="120" w:afterLines="50" w:after="120" w:line="360" w:lineRule="auto"/>
        <w:ind w:left="2518"/>
        <w:jc w:val="both"/>
        <w:rPr>
          <w:rFonts w:ascii="Times New Roman" w:hAnsi="Times New Roman" w:cs="Times New Roman"/>
          <w:sz w:val="26"/>
          <w:szCs w:val="26"/>
        </w:rPr>
      </w:pPr>
      <w:r>
        <w:rPr>
          <w:rFonts w:ascii="Times New Roman" w:hAnsi="Times New Roman" w:cs="Times New Roman"/>
          <w:sz w:val="26"/>
          <w:szCs w:val="26"/>
        </w:rPr>
        <w:t>Thời gian tính toán nhanh và dễ áp dụng.</w:t>
      </w:r>
    </w:p>
    <w:p w:rsidR="00557D1D" w:rsidRDefault="00380FE4">
      <w:pPr>
        <w:numPr>
          <w:ilvl w:val="0"/>
          <w:numId w:val="22"/>
        </w:numPr>
        <w:spacing w:beforeLines="50" w:before="120" w:afterLines="50" w:after="120" w:line="360" w:lineRule="auto"/>
        <w:ind w:left="2518"/>
        <w:jc w:val="both"/>
        <w:rPr>
          <w:rFonts w:ascii="Times New Roman" w:hAnsi="Times New Roman" w:cs="Times New Roman"/>
          <w:sz w:val="26"/>
          <w:szCs w:val="26"/>
        </w:rPr>
      </w:pPr>
      <w:r>
        <w:rPr>
          <w:rFonts w:ascii="Times New Roman" w:hAnsi="Times New Roman" w:cs="Times New Roman"/>
          <w:sz w:val="26"/>
          <w:szCs w:val="26"/>
        </w:rPr>
        <w:t>Thích hợp dùng để giảm nhiễu trong cơ sở dữ liệu.</w:t>
      </w:r>
    </w:p>
    <w:p w:rsidR="00557D1D" w:rsidRDefault="00380FE4">
      <w:pPr>
        <w:spacing w:beforeLines="50" w:before="120" w:afterLines="50" w:after="120" w:line="360" w:lineRule="auto"/>
        <w:ind w:left="1260" w:firstLine="420"/>
        <w:jc w:val="both"/>
        <w:rPr>
          <w:rFonts w:ascii="Times New Roman" w:hAnsi="Times New Roman" w:cs="Times New Roman"/>
          <w:sz w:val="26"/>
          <w:szCs w:val="26"/>
        </w:rPr>
      </w:pPr>
      <w:r>
        <w:rPr>
          <w:rFonts w:ascii="Times New Roman" w:hAnsi="Times New Roman" w:cs="Times New Roman"/>
          <w:sz w:val="26"/>
          <w:szCs w:val="26"/>
        </w:rPr>
        <w:t>Nhược điểm:</w:t>
      </w:r>
    </w:p>
    <w:p w:rsidR="00557D1D" w:rsidRDefault="00380FE4">
      <w:pPr>
        <w:numPr>
          <w:ilvl w:val="0"/>
          <w:numId w:val="23"/>
        </w:numPr>
        <w:spacing w:beforeLines="50" w:before="120" w:afterLines="50" w:after="120" w:line="360" w:lineRule="auto"/>
        <w:ind w:left="2518"/>
        <w:jc w:val="both"/>
        <w:rPr>
          <w:rFonts w:ascii="Times New Roman" w:hAnsi="Times New Roman" w:cs="Times New Roman"/>
          <w:sz w:val="26"/>
          <w:szCs w:val="26"/>
        </w:rPr>
      </w:pPr>
      <w:r>
        <w:rPr>
          <w:rFonts w:ascii="Times New Roman" w:hAnsi="Times New Roman" w:cs="Times New Roman"/>
          <w:sz w:val="26"/>
          <w:szCs w:val="26"/>
        </w:rPr>
        <w:lastRenderedPageBreak/>
        <w:t>Kết quả của PCA phụ thuộc vào kích thước của cơ sở dữ liệu, nếu số lượng dữ liệu quá nhỏ thì PCA khó có thể tính toán chính xác.</w:t>
      </w:r>
    </w:p>
    <w:p w:rsidR="00557D1D" w:rsidRDefault="00380FE4">
      <w:pPr>
        <w:numPr>
          <w:ilvl w:val="0"/>
          <w:numId w:val="23"/>
        </w:numPr>
        <w:spacing w:beforeLines="50" w:before="120" w:afterLines="50" w:after="120" w:line="360" w:lineRule="auto"/>
        <w:ind w:left="2518"/>
        <w:jc w:val="both"/>
        <w:rPr>
          <w:rFonts w:ascii="Times New Roman" w:hAnsi="Times New Roman" w:cs="Times New Roman"/>
          <w:sz w:val="26"/>
          <w:szCs w:val="26"/>
        </w:rPr>
      </w:pPr>
      <w:r>
        <w:rPr>
          <w:rFonts w:ascii="Times New Roman" w:hAnsi="Times New Roman" w:cs="Times New Roman"/>
          <w:sz w:val="26"/>
          <w:szCs w:val="26"/>
        </w:rPr>
        <w:t>PCA phụ thuộc vào mối tương quan tuyến tính của dữ liệu, nên nếu dữ liệu không có mối tương quan rõ ràng, nói cách khác là tầm quan trọng giữa các thành phần đều như nhau thì PCA sẽ không hoạt động hiệu quả.</w:t>
      </w:r>
    </w:p>
    <w:p w:rsidR="00557D1D" w:rsidRDefault="00380FE4">
      <w:pPr>
        <w:spacing w:line="360" w:lineRule="auto"/>
        <w:rPr>
          <w:rFonts w:ascii="Times New Roman" w:hAnsi="Times New Roman" w:cs="Times New Roman"/>
          <w:b/>
          <w:bCs/>
          <w:sz w:val="36"/>
          <w:szCs w:val="36"/>
        </w:rPr>
      </w:pPr>
      <w:r>
        <w:rPr>
          <w:rFonts w:ascii="Times New Roman" w:hAnsi="Times New Roman" w:cs="Times New Roman"/>
          <w:b/>
          <w:bCs/>
          <w:sz w:val="36"/>
          <w:szCs w:val="36"/>
        </w:rPr>
        <w:br w:type="page"/>
      </w:r>
    </w:p>
    <w:p w:rsidR="00557D1D" w:rsidRDefault="00380FE4">
      <w:pPr>
        <w:spacing w:beforeLines="50" w:before="120" w:afterLines="50" w:after="120" w:line="360" w:lineRule="auto"/>
        <w:jc w:val="center"/>
        <w:outlineLvl w:val="0"/>
        <w:rPr>
          <w:rFonts w:ascii="Times New Roman" w:hAnsi="Times New Roman" w:cs="Times New Roman"/>
          <w:b/>
          <w:bCs/>
          <w:sz w:val="36"/>
          <w:szCs w:val="36"/>
        </w:rPr>
      </w:pPr>
      <w:bookmarkStart w:id="52" w:name="_Toc25406"/>
      <w:r>
        <w:rPr>
          <w:rFonts w:ascii="Times New Roman" w:hAnsi="Times New Roman" w:cs="Times New Roman"/>
          <w:b/>
          <w:bCs/>
          <w:sz w:val="36"/>
          <w:szCs w:val="36"/>
        </w:rPr>
        <w:lastRenderedPageBreak/>
        <w:t>Chương 3:</w:t>
      </w:r>
      <w:r>
        <w:rPr>
          <w:rFonts w:ascii="Times New Roman" w:hAnsi="Times New Roman" w:cs="Times New Roman"/>
          <w:b/>
          <w:bCs/>
          <w:sz w:val="36"/>
          <w:szCs w:val="36"/>
        </w:rPr>
        <w:tab/>
        <w:t>CÁCH THỨC HOẠT ĐỘNG CỦA</w:t>
      </w:r>
    </w:p>
    <w:p w:rsidR="00557D1D" w:rsidRDefault="00380FE4">
      <w:pPr>
        <w:spacing w:beforeLines="50" w:before="120" w:afterLines="50" w:after="120" w:line="36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 xml:space="preserve"> HỆ THỐNG</w:t>
      </w:r>
      <w:bookmarkEnd w:id="52"/>
    </w:p>
    <w:p w:rsidR="00557D1D" w:rsidRDefault="00380FE4">
      <w:pPr>
        <w:spacing w:beforeLines="50" w:before="120" w:afterLines="50" w:after="120" w:line="360" w:lineRule="auto"/>
        <w:ind w:firstLine="420"/>
        <w:outlineLvl w:val="1"/>
        <w:rPr>
          <w:rFonts w:ascii="Times New Roman" w:hAnsi="Times New Roman" w:cs="Times New Roman"/>
          <w:b/>
          <w:bCs/>
          <w:sz w:val="32"/>
          <w:szCs w:val="32"/>
        </w:rPr>
      </w:pPr>
      <w:bookmarkStart w:id="53" w:name="_Toc27645"/>
      <w:r>
        <w:rPr>
          <w:rFonts w:ascii="Times New Roman" w:hAnsi="Times New Roman" w:cs="Times New Roman"/>
          <w:b/>
          <w:bCs/>
          <w:sz w:val="32"/>
          <w:szCs w:val="32"/>
        </w:rPr>
        <w:t>3.1. Tập dữ liệu</w:t>
      </w:r>
      <w:bookmarkEnd w:id="53"/>
    </w:p>
    <w:p w:rsidR="00557D1D" w:rsidRDefault="00380FE4">
      <w:pPr>
        <w:pStyle w:val="ListParagraph"/>
        <w:numPr>
          <w:ilvl w:val="0"/>
          <w:numId w:val="24"/>
        </w:numPr>
        <w:spacing w:beforeLines="50" w:before="120" w:afterLines="50" w:after="120" w:line="360" w:lineRule="auto"/>
        <w:ind w:left="838"/>
        <w:jc w:val="both"/>
        <w:rPr>
          <w:rFonts w:ascii="Times New Roman" w:hAnsi="Times New Roman" w:cs="Times New Roman"/>
          <w:sz w:val="26"/>
          <w:szCs w:val="26"/>
        </w:rPr>
      </w:pPr>
      <w:r>
        <w:rPr>
          <w:rFonts w:ascii="Times New Roman" w:eastAsia="Times New Roman" w:hAnsi="Times New Roman" w:cs="Times New Roman"/>
          <w:sz w:val="26"/>
          <w:szCs w:val="26"/>
        </w:rPr>
        <w:t>Bộ dữ liệu ECG này được lấy từ Đại học California ở Irvine (UCI) để sử dụng cho việc train và test hệ thống. Loại file dữ liệu là file excel có tổng cộng 279 cột thuộc tính và dữ liệu bệnh án của 452 bệnh nhân.</w:t>
      </w:r>
    </w:p>
    <w:p w:rsidR="00557D1D" w:rsidRDefault="00380FE4">
      <w:pPr>
        <w:pStyle w:val="ListParagraph"/>
        <w:numPr>
          <w:ilvl w:val="0"/>
          <w:numId w:val="24"/>
        </w:numPr>
        <w:spacing w:beforeLines="50" w:before="120" w:afterLines="50" w:after="120" w:line="360" w:lineRule="auto"/>
        <w:ind w:left="838"/>
        <w:jc w:val="both"/>
        <w:rPr>
          <w:rFonts w:ascii="Times New Roman" w:hAnsi="Times New Roman" w:cs="Times New Roman"/>
          <w:sz w:val="26"/>
          <w:szCs w:val="26"/>
        </w:rPr>
      </w:pPr>
      <w:r>
        <w:rPr>
          <w:rFonts w:ascii="Times New Roman" w:eastAsia="Times New Roman" w:hAnsi="Times New Roman" w:cs="Times New Roman"/>
          <w:sz w:val="26"/>
          <w:szCs w:val="26"/>
        </w:rPr>
        <w:t xml:space="preserve">Bộ dữ liệu trước khi sử dụng vào việc xây dựng model, sẽ được phân chia ra thành 2 tập training và testing theo tỷ lệ 8:2 </w:t>
      </w:r>
    </w:p>
    <w:p w:rsidR="00557D1D" w:rsidRDefault="00380FE4">
      <w:pPr>
        <w:spacing w:beforeLines="50" w:before="120" w:afterLines="50" w:after="120" w:line="360" w:lineRule="auto"/>
        <w:ind w:firstLine="420"/>
        <w:jc w:val="both"/>
        <w:outlineLvl w:val="1"/>
        <w:rPr>
          <w:rFonts w:ascii="Times New Roman" w:hAnsi="Times New Roman" w:cs="Times New Roman"/>
          <w:b/>
          <w:bCs/>
          <w:sz w:val="32"/>
          <w:szCs w:val="32"/>
        </w:rPr>
      </w:pPr>
      <w:bookmarkStart w:id="54" w:name="_Toc5689"/>
      <w:r>
        <w:rPr>
          <w:rFonts w:ascii="Times New Roman" w:hAnsi="Times New Roman" w:cs="Times New Roman"/>
          <w:b/>
          <w:bCs/>
          <w:sz w:val="32"/>
          <w:szCs w:val="32"/>
        </w:rPr>
        <w:t>3.2. Tiền xử lý dữ liệu</w:t>
      </w:r>
      <w:bookmarkEnd w:id="54"/>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hAnsi="Times New Roman" w:cs="Times New Roman"/>
          <w:sz w:val="26"/>
          <w:szCs w:val="26"/>
        </w:rPr>
        <w:t>Do bộ dữ liệu có rất nhiều thông tin dữ liệu bị mất và có rất nhiều cột có giá trị 0, đồng thời một vài loại bệnh có số lượng dữ liệu bệnh án bệnh nhân quá ít nên phải tiến hành loại bỏ các cột và các dòng này. Sau khi xử lý xong, bộ dữ liệu cuối cùng sẽ như sau:</w:t>
      </w:r>
    </w:p>
    <w:p w:rsidR="00557D1D" w:rsidRDefault="00557D1D">
      <w:pPr>
        <w:pStyle w:val="ListParagraph"/>
        <w:spacing w:beforeLines="50" w:before="120" w:afterLines="50" w:after="120" w:line="360" w:lineRule="auto"/>
        <w:ind w:left="420" w:firstLine="420"/>
        <w:rPr>
          <w:rFonts w:ascii="Times New Roman" w:hAnsi="Times New Roman" w:cs="Times New Roman"/>
          <w:sz w:val="26"/>
          <w:szCs w:val="26"/>
        </w:rPr>
      </w:pPr>
    </w:p>
    <w:tbl>
      <w:tblPr>
        <w:tblStyle w:val="TableGrid"/>
        <w:tblW w:w="8732" w:type="dxa"/>
        <w:jc w:val="center"/>
        <w:tblLayout w:type="fixed"/>
        <w:tblLook w:val="04A0" w:firstRow="1" w:lastRow="0" w:firstColumn="1" w:lastColumn="0" w:noHBand="0" w:noVBand="1"/>
      </w:tblPr>
      <w:tblGrid>
        <w:gridCol w:w="1110"/>
        <w:gridCol w:w="5760"/>
        <w:gridCol w:w="1862"/>
      </w:tblGrid>
      <w:tr w:rsidR="00557D1D">
        <w:trPr>
          <w:jc w:val="center"/>
        </w:trPr>
        <w:tc>
          <w:tcPr>
            <w:tcW w:w="1110"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hAnsi="Times New Roman" w:cs="Times New Roman"/>
                <w:sz w:val="26"/>
                <w:szCs w:val="26"/>
              </w:rPr>
              <w:t>Class</w:t>
            </w:r>
          </w:p>
        </w:tc>
        <w:tc>
          <w:tcPr>
            <w:tcW w:w="5760"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hAnsi="Times New Roman" w:cs="Times New Roman"/>
                <w:sz w:val="26"/>
                <w:szCs w:val="26"/>
              </w:rPr>
              <w:t>Class name</w:t>
            </w:r>
          </w:p>
        </w:tc>
        <w:tc>
          <w:tcPr>
            <w:tcW w:w="1862"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hAnsi="Times New Roman" w:cs="Times New Roman"/>
                <w:sz w:val="26"/>
                <w:szCs w:val="26"/>
              </w:rPr>
              <w:t>No. Of instances</w:t>
            </w:r>
          </w:p>
        </w:tc>
      </w:tr>
      <w:tr w:rsidR="00557D1D">
        <w:trPr>
          <w:jc w:val="center"/>
        </w:trPr>
        <w:tc>
          <w:tcPr>
            <w:tcW w:w="1110"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 1</w:t>
            </w:r>
          </w:p>
        </w:tc>
        <w:tc>
          <w:tcPr>
            <w:tcW w:w="5760"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Normal</w:t>
            </w:r>
          </w:p>
        </w:tc>
        <w:tc>
          <w:tcPr>
            <w:tcW w:w="1862"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237</w:t>
            </w:r>
          </w:p>
        </w:tc>
      </w:tr>
      <w:tr w:rsidR="00557D1D">
        <w:trPr>
          <w:jc w:val="center"/>
        </w:trPr>
        <w:tc>
          <w:tcPr>
            <w:tcW w:w="1110"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5760"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Ischemic changes (Coronary Artery Disease)</w:t>
            </w:r>
          </w:p>
        </w:tc>
        <w:tc>
          <w:tcPr>
            <w:tcW w:w="1862"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36</w:t>
            </w:r>
          </w:p>
        </w:tc>
      </w:tr>
      <w:tr w:rsidR="00557D1D">
        <w:trPr>
          <w:jc w:val="center"/>
        </w:trPr>
        <w:tc>
          <w:tcPr>
            <w:tcW w:w="1110"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5760"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Old Inferior Myocardial Infarction</w:t>
            </w:r>
          </w:p>
        </w:tc>
        <w:tc>
          <w:tcPr>
            <w:tcW w:w="1862"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14</w:t>
            </w:r>
          </w:p>
        </w:tc>
      </w:tr>
      <w:tr w:rsidR="00557D1D">
        <w:trPr>
          <w:jc w:val="center"/>
        </w:trPr>
        <w:tc>
          <w:tcPr>
            <w:tcW w:w="1110"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5760"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Sinus bradycardy</w:t>
            </w:r>
          </w:p>
        </w:tc>
        <w:tc>
          <w:tcPr>
            <w:tcW w:w="1862"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23</w:t>
            </w:r>
          </w:p>
        </w:tc>
      </w:tr>
      <w:tr w:rsidR="00557D1D">
        <w:trPr>
          <w:jc w:val="center"/>
        </w:trPr>
        <w:tc>
          <w:tcPr>
            <w:tcW w:w="1110"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760"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Right bundle branch block</w:t>
            </w:r>
          </w:p>
        </w:tc>
        <w:tc>
          <w:tcPr>
            <w:tcW w:w="1862"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47</w:t>
            </w:r>
          </w:p>
        </w:tc>
      </w:tr>
      <w:tr w:rsidR="00557D1D">
        <w:trPr>
          <w:jc w:val="center"/>
        </w:trPr>
        <w:tc>
          <w:tcPr>
            <w:tcW w:w="1110"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5760"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Others</w:t>
            </w:r>
          </w:p>
        </w:tc>
        <w:tc>
          <w:tcPr>
            <w:tcW w:w="1862" w:type="dxa"/>
          </w:tcPr>
          <w:p w:rsidR="00557D1D" w:rsidRDefault="00380FE4">
            <w:pPr>
              <w:spacing w:beforeLines="50" w:before="120" w:afterLines="50" w:after="120" w:line="360" w:lineRule="auto"/>
              <w:jc w:val="center"/>
              <w:rPr>
                <w:rFonts w:ascii="Times New Roman" w:hAnsi="Times New Roman" w:cs="Times New Roman"/>
                <w:sz w:val="26"/>
                <w:szCs w:val="26"/>
              </w:rPr>
            </w:pPr>
            <w:r>
              <w:rPr>
                <w:rFonts w:ascii="Times New Roman" w:eastAsia="Times New Roman" w:hAnsi="Times New Roman" w:cs="Times New Roman"/>
                <w:sz w:val="26"/>
                <w:szCs w:val="26"/>
              </w:rPr>
              <w:t>18</w:t>
            </w:r>
          </w:p>
        </w:tc>
      </w:tr>
    </w:tbl>
    <w:p w:rsidR="00557D1D" w:rsidRDefault="00380FE4">
      <w:pPr>
        <w:spacing w:beforeLines="50" w:before="120" w:afterLines="50" w:after="120" w:line="360" w:lineRule="auto"/>
        <w:ind w:firstLine="420"/>
        <w:jc w:val="center"/>
        <w:outlineLvl w:val="6"/>
        <w:rPr>
          <w:rFonts w:ascii="Times New Roman" w:hAnsi="Times New Roman" w:cs="Times New Roman"/>
          <w:sz w:val="26"/>
          <w:szCs w:val="26"/>
        </w:rPr>
      </w:pPr>
      <w:bookmarkStart w:id="55" w:name="_Toc28973"/>
      <w:r>
        <w:rPr>
          <w:rFonts w:ascii="Times New Roman" w:hAnsi="Times New Roman" w:cs="Times New Roman"/>
          <w:b/>
          <w:bCs/>
          <w:sz w:val="26"/>
          <w:szCs w:val="26"/>
        </w:rPr>
        <w:lastRenderedPageBreak/>
        <w:t>Bảng 1:</w:t>
      </w:r>
      <w:r>
        <w:rPr>
          <w:rFonts w:ascii="Times New Roman" w:hAnsi="Times New Roman" w:cs="Times New Roman"/>
          <w:sz w:val="26"/>
          <w:szCs w:val="26"/>
        </w:rPr>
        <w:t xml:space="preserve"> Bảng thông tin bộ dữ liệu sau khi loại bỏ các dữ liệu gây nhiễu.</w:t>
      </w:r>
      <w:bookmarkEnd w:id="55"/>
    </w:p>
    <w:p w:rsidR="00557D1D" w:rsidRDefault="00380FE4">
      <w:pPr>
        <w:pStyle w:val="ListParagraph"/>
        <w:spacing w:beforeLines="50" w:before="120" w:afterLines="50" w:after="120" w:line="360" w:lineRule="auto"/>
        <w:ind w:left="420" w:firstLine="420"/>
        <w:jc w:val="both"/>
        <w:rPr>
          <w:rFonts w:ascii="Times New Roman" w:hAnsi="Times New Roman" w:cs="Times New Roman"/>
          <w:sz w:val="26"/>
          <w:szCs w:val="26"/>
        </w:rPr>
      </w:pPr>
      <w:r>
        <w:rPr>
          <w:rFonts w:ascii="Times New Roman" w:hAnsi="Times New Roman" w:cs="Times New Roman"/>
          <w:sz w:val="26"/>
          <w:szCs w:val="26"/>
        </w:rPr>
        <w:t>Tiếp đó, sử dụng thuật toán Feature Scaling để tiêu chuẩn hóa các giá trị dữ liệu có trong bộ dữ liệu. Mục đích làm điều này là vì trong các thuật toán phân loại, đa phần các thuật toán phân loại đều sử dụng công thức tính khoảng cách Euclid, nếu như sử dụng chính giá trị có trong bộ dữ liệu để tính thì khoảng cách giữa 2 điểm có khả năng sẽ có giá trị rất lớn, gây khó khăn trong việc tính toán cũng như hiển thị các điểm dữ liệu lên mặt phẳng tọa độ, chính vì vậy để thuận tiện cho việc tính toán, giảm chi phí phần cứng cũng như thời gian xây dựng model, thuật toán Feature Scaling giúp cho các giá trị trong bộ dữ liệu sẽ có giá trị thuộc [-1,1]</w:t>
      </w:r>
    </w:p>
    <w:p w:rsidR="00557D1D" w:rsidRDefault="00380FE4">
      <w:pPr>
        <w:pStyle w:val="ListParagraph"/>
        <w:spacing w:beforeLines="50" w:before="120" w:afterLines="50" w:after="120" w:line="360" w:lineRule="auto"/>
        <w:ind w:left="420" w:firstLine="420"/>
        <w:jc w:val="both"/>
        <w:rPr>
          <w:rFonts w:ascii="Times New Roman" w:hAnsi="Times New Roman" w:cs="Times New Roman"/>
          <w:b/>
          <w:bCs/>
          <w:sz w:val="32"/>
          <w:szCs w:val="32"/>
        </w:rPr>
      </w:pPr>
      <w:r>
        <w:rPr>
          <w:rFonts w:ascii="Times New Roman" w:hAnsi="Times New Roman" w:cs="Times New Roman"/>
          <w:sz w:val="26"/>
          <w:szCs w:val="26"/>
        </w:rPr>
        <w:t xml:space="preserve">Ngoài ra, thuật toán </w:t>
      </w:r>
      <w:r>
        <w:rPr>
          <w:rFonts w:ascii="Times New Roman" w:eastAsia="Times New Romani" w:hAnsi="Times New Roman" w:cs="Times New Roman"/>
          <w:sz w:val="26"/>
          <w:szCs w:val="26"/>
        </w:rPr>
        <w:t>Principal Component Analysis (PCA) là một thuật toán quan trọng. Thuật toán này có khả năng trích suất nét đặc trưng và giảm chiều của dữ liệu trong khi không làm mất mát quá nhiều thông tin, thậm chí làm tăng tỷ lệ dự đoán chính xác của hệ thống. Sau khi áp dụng PCA vào dữ liệu, chiều của dữ liệu (thuộc tính) từ 151 giảm xuống chỉ còn 38.</w:t>
      </w:r>
    </w:p>
    <w:p w:rsidR="00557D1D" w:rsidRDefault="00380FE4">
      <w:pPr>
        <w:spacing w:beforeLines="50" w:before="120" w:afterLines="50" w:after="120" w:line="360" w:lineRule="auto"/>
        <w:ind w:firstLine="420"/>
        <w:jc w:val="both"/>
        <w:outlineLvl w:val="1"/>
        <w:rPr>
          <w:rFonts w:ascii="Times New Roman" w:hAnsi="Times New Roman" w:cs="Times New Roman"/>
          <w:b/>
          <w:bCs/>
          <w:sz w:val="32"/>
          <w:szCs w:val="32"/>
        </w:rPr>
      </w:pPr>
      <w:bookmarkStart w:id="56" w:name="_Toc779"/>
      <w:r>
        <w:rPr>
          <w:rFonts w:ascii="Times New Roman" w:hAnsi="Times New Roman" w:cs="Times New Roman"/>
          <w:b/>
          <w:bCs/>
          <w:sz w:val="32"/>
          <w:szCs w:val="32"/>
        </w:rPr>
        <w:t>3.3. Đánh giá model</w:t>
      </w:r>
      <w:bookmarkEnd w:id="56"/>
    </w:p>
    <w:p w:rsidR="00557D1D" w:rsidRDefault="00380FE4">
      <w:pPr>
        <w:pStyle w:val="ListParagraph"/>
        <w:numPr>
          <w:ilvl w:val="0"/>
          <w:numId w:val="25"/>
        </w:numPr>
        <w:spacing w:beforeLines="50" w:before="120" w:afterLines="50" w:after="120" w:line="360" w:lineRule="auto"/>
        <w:ind w:left="838"/>
        <w:jc w:val="both"/>
        <w:rPr>
          <w:rFonts w:ascii="Times New Roman" w:hAnsi="Times New Roman" w:cs="Times New Roman"/>
          <w:sz w:val="26"/>
          <w:szCs w:val="26"/>
        </w:rPr>
      </w:pPr>
      <w:r>
        <w:rPr>
          <w:rFonts w:ascii="Times New Roman" w:hAnsi="Times New Roman" w:cs="Times New Roman"/>
          <w:sz w:val="26"/>
          <w:szCs w:val="26"/>
        </w:rPr>
        <w:t xml:space="preserve">Để đánh giá được model sau khi áp dụng thuật toán SVM (thuộc nhóm thuật toán phân loại) xây dựng, những người thực hiện báo cáo đã sử dụng 2 hàm trong thư viện scikit learn để đánh giá, đó là </w:t>
      </w:r>
      <w:r>
        <w:rPr>
          <w:rFonts w:ascii="Times New Roman" w:eastAsia="Times New Romani" w:hAnsi="Times New Roman" w:cs="Times New Roman"/>
          <w:sz w:val="26"/>
          <w:szCs w:val="26"/>
        </w:rPr>
        <w:t>confusion_matrix và accuracy_score.</w:t>
      </w:r>
    </w:p>
    <w:p w:rsidR="00557D1D" w:rsidRDefault="00380FE4">
      <w:pPr>
        <w:pStyle w:val="ListParagraph"/>
        <w:numPr>
          <w:ilvl w:val="0"/>
          <w:numId w:val="25"/>
        </w:numPr>
        <w:spacing w:beforeLines="50" w:before="120" w:afterLines="50" w:after="120" w:line="360" w:lineRule="auto"/>
        <w:ind w:left="838"/>
        <w:jc w:val="both"/>
        <w:rPr>
          <w:rFonts w:ascii="Times New Roman" w:hAnsi="Times New Roman" w:cs="Times New Roman"/>
          <w:sz w:val="26"/>
          <w:szCs w:val="26"/>
        </w:rPr>
      </w:pPr>
      <w:r>
        <w:rPr>
          <w:rFonts w:ascii="Times New Roman" w:eastAsia="Times New Romani" w:hAnsi="Times New Roman" w:cs="Times New Roman"/>
          <w:sz w:val="26"/>
          <w:szCs w:val="26"/>
        </w:rPr>
        <w:t>Đối với model không áp dụng PCA, kết quả sẽ có như sau:</w:t>
      </w:r>
    </w:p>
    <w:p w:rsidR="00557D1D" w:rsidRDefault="00380FE4">
      <w:pPr>
        <w:spacing w:beforeLines="50" w:before="120" w:afterLines="50" w:after="120" w:line="360" w:lineRule="auto"/>
        <w:ind w:firstLine="420"/>
        <w:jc w:val="center"/>
        <w:outlineLvl w:val="6"/>
      </w:pPr>
      <w:bookmarkStart w:id="57" w:name="_Toc20343"/>
      <w:r>
        <w:rPr>
          <w:rFonts w:ascii="Times New Roman" w:eastAsia="Times New Roman" w:hAnsi="Times New Roman" w:cs="Times New Roman"/>
          <w:b/>
          <w:bCs/>
          <w:sz w:val="26"/>
          <w:szCs w:val="26"/>
        </w:rPr>
        <w:t>Bảng 2.</w:t>
      </w:r>
      <w:r>
        <w:rPr>
          <w:rFonts w:ascii="Times New Roman" w:eastAsia="Times New Roman" w:hAnsi="Times New Roman" w:cs="Times New Roman"/>
          <w:sz w:val="26"/>
          <w:szCs w:val="26"/>
        </w:rPr>
        <w:t xml:space="preserve"> Kết quả sau khi sử dụng hàm confusion_matrix</w:t>
      </w:r>
      <w:bookmarkEnd w:id="57"/>
    </w:p>
    <w:tbl>
      <w:tblPr>
        <w:tblStyle w:val="TableGrid"/>
        <w:tblW w:w="8729" w:type="dxa"/>
        <w:jc w:val="center"/>
        <w:tblLayout w:type="fixed"/>
        <w:tblLook w:val="04A0" w:firstRow="1" w:lastRow="0" w:firstColumn="1" w:lastColumn="0" w:noHBand="0" w:noVBand="1"/>
      </w:tblPr>
      <w:tblGrid>
        <w:gridCol w:w="1247"/>
        <w:gridCol w:w="1247"/>
        <w:gridCol w:w="1247"/>
        <w:gridCol w:w="1247"/>
        <w:gridCol w:w="1247"/>
        <w:gridCol w:w="1247"/>
        <w:gridCol w:w="1247"/>
      </w:tblGrid>
      <w:tr w:rsidR="00557D1D">
        <w:trPr>
          <w:jc w:val="center"/>
        </w:trPr>
        <w:tc>
          <w:tcPr>
            <w:tcW w:w="1247" w:type="dxa"/>
          </w:tcPr>
          <w:p w:rsidR="00557D1D" w:rsidRDefault="00557D1D">
            <w:pPr>
              <w:spacing w:beforeLines="50" w:before="120" w:afterLines="50" w:after="120" w:line="360" w:lineRule="auto"/>
              <w:rPr>
                <w:rFonts w:ascii="Times New Roman" w:eastAsia="Times New Romani" w:hAnsi="Times New Roman" w:cs="Times New Roman"/>
                <w:sz w:val="26"/>
                <w:szCs w:val="26"/>
              </w:rPr>
            </w:pP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2</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4</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6</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16</w:t>
            </w:r>
          </w:p>
        </w:tc>
      </w:tr>
      <w:tr w:rsidR="00557D1D">
        <w:trPr>
          <w:jc w:val="center"/>
        </w:trPr>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38</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2</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3</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r>
      <w:tr w:rsidR="00557D1D">
        <w:trPr>
          <w:jc w:val="center"/>
        </w:trPr>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2</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3</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7</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r>
      <w:tr w:rsidR="00557D1D">
        <w:trPr>
          <w:jc w:val="center"/>
        </w:trPr>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lastRenderedPageBreak/>
              <w:t>4</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2</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r>
      <w:tr w:rsidR="00557D1D">
        <w:trPr>
          <w:jc w:val="center"/>
        </w:trPr>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6</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w:t>
            </w:r>
          </w:p>
        </w:tc>
      </w:tr>
      <w:tr w:rsidR="00557D1D">
        <w:trPr>
          <w:jc w:val="center"/>
        </w:trPr>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6</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5</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r>
      <w:tr w:rsidR="00557D1D">
        <w:trPr>
          <w:jc w:val="center"/>
        </w:trPr>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16</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3</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r>
    </w:tbl>
    <w:p w:rsidR="00557D1D" w:rsidRDefault="00557D1D">
      <w:pPr>
        <w:spacing w:beforeLines="50" w:before="120" w:afterLines="50" w:after="120" w:line="360" w:lineRule="auto"/>
        <w:ind w:firstLine="420"/>
        <w:jc w:val="center"/>
        <w:rPr>
          <w:rFonts w:ascii="Times New Roman" w:eastAsia="Times New Romani" w:hAnsi="Times New Roman" w:cs="Times New Roman"/>
          <w:sz w:val="26"/>
          <w:szCs w:val="26"/>
        </w:rPr>
      </w:pPr>
    </w:p>
    <w:p w:rsidR="00557D1D" w:rsidRDefault="00380FE4">
      <w:pPr>
        <w:spacing w:beforeLines="50" w:before="120" w:afterLines="50" w:after="120" w:line="360" w:lineRule="auto"/>
        <w:ind w:firstLine="420"/>
        <w:jc w:val="center"/>
        <w:outlineLvl w:val="6"/>
      </w:pPr>
      <w:bookmarkStart w:id="58" w:name="_Toc13542"/>
      <w:r>
        <w:rPr>
          <w:rFonts w:ascii="Times New Roman" w:eastAsia="Times New Roman" w:hAnsi="Times New Roman" w:cs="Times New Roman"/>
          <w:b/>
          <w:bCs/>
          <w:sz w:val="26"/>
          <w:szCs w:val="26"/>
        </w:rPr>
        <w:t>Bảng 3.</w:t>
      </w:r>
      <w:r>
        <w:rPr>
          <w:rFonts w:ascii="Times New Roman" w:eastAsia="Times New Roman" w:hAnsi="Times New Roman" w:cs="Times New Roman"/>
          <w:sz w:val="26"/>
          <w:szCs w:val="26"/>
        </w:rPr>
        <w:t xml:space="preserve"> Kết quả sau khi sử dụng hàm accuracy_score</w:t>
      </w:r>
      <w:bookmarkEnd w:id="58"/>
    </w:p>
    <w:tbl>
      <w:tblPr>
        <w:tblStyle w:val="TableGrid"/>
        <w:tblW w:w="8733" w:type="dxa"/>
        <w:tblLayout w:type="fixed"/>
        <w:tblLook w:val="04A0" w:firstRow="1" w:lastRow="0" w:firstColumn="1" w:lastColumn="0" w:noHBand="0" w:noVBand="1"/>
      </w:tblPr>
      <w:tblGrid>
        <w:gridCol w:w="2911"/>
        <w:gridCol w:w="2911"/>
        <w:gridCol w:w="2911"/>
      </w:tblGrid>
      <w:tr w:rsidR="00557D1D">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Training-Testing Size</w:t>
            </w:r>
          </w:p>
        </w:tc>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Training Accuracy</w:t>
            </w:r>
          </w:p>
        </w:tc>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Test Accuracy</w:t>
            </w:r>
          </w:p>
        </w:tc>
      </w:tr>
      <w:tr w:rsidR="00557D1D">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80%-20%</w:t>
            </w:r>
          </w:p>
        </w:tc>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100%</w:t>
            </w:r>
          </w:p>
        </w:tc>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69.73%</w:t>
            </w:r>
          </w:p>
        </w:tc>
      </w:tr>
      <w:tr w:rsidR="00557D1D">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70%-30%</w:t>
            </w:r>
          </w:p>
        </w:tc>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100%</w:t>
            </w:r>
          </w:p>
        </w:tc>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68.42%</w:t>
            </w:r>
          </w:p>
        </w:tc>
      </w:tr>
    </w:tbl>
    <w:p w:rsidR="00557D1D" w:rsidRDefault="00557D1D">
      <w:pPr>
        <w:spacing w:beforeLines="50" w:before="120" w:afterLines="50" w:after="120" w:line="360" w:lineRule="auto"/>
        <w:ind w:firstLine="420"/>
        <w:jc w:val="center"/>
        <w:rPr>
          <w:rFonts w:ascii="Times New Roman" w:eastAsia="Times New Romani" w:hAnsi="Times New Roman" w:cs="Times New Roman"/>
          <w:sz w:val="26"/>
          <w:szCs w:val="26"/>
        </w:rPr>
      </w:pPr>
    </w:p>
    <w:p w:rsidR="00557D1D" w:rsidRDefault="00380FE4">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557D1D" w:rsidRDefault="00380FE4">
      <w:pPr>
        <w:pStyle w:val="ListParagraph"/>
        <w:numPr>
          <w:ilvl w:val="0"/>
          <w:numId w:val="26"/>
        </w:numPr>
        <w:spacing w:beforeLines="50" w:before="120" w:afterLines="50" w:after="120" w:line="360" w:lineRule="auto"/>
        <w:ind w:left="838"/>
        <w:jc w:val="both"/>
        <w:rPr>
          <w:rFonts w:ascii="Times New Roman" w:hAnsi="Times New Roman" w:cs="Times New Roman"/>
          <w:sz w:val="26"/>
          <w:szCs w:val="26"/>
        </w:rPr>
      </w:pPr>
      <w:r>
        <w:rPr>
          <w:rFonts w:ascii="Times New Roman" w:hAnsi="Times New Roman" w:cs="Times New Roman"/>
          <w:sz w:val="26"/>
          <w:szCs w:val="26"/>
        </w:rPr>
        <w:lastRenderedPageBreak/>
        <w:t>Đối với model áp dụng PCA, kết quả sẽ có như sau:</w:t>
      </w:r>
    </w:p>
    <w:p w:rsidR="00557D1D" w:rsidRDefault="00557D1D">
      <w:pPr>
        <w:pStyle w:val="ListParagraph"/>
        <w:spacing w:beforeLines="50" w:before="120" w:afterLines="50" w:after="120" w:line="360" w:lineRule="auto"/>
        <w:ind w:left="1080"/>
        <w:rPr>
          <w:rFonts w:ascii="Times New Roman" w:hAnsi="Times New Roman" w:cs="Times New Roman"/>
          <w:sz w:val="26"/>
          <w:szCs w:val="26"/>
        </w:rPr>
      </w:pPr>
    </w:p>
    <w:p w:rsidR="00557D1D" w:rsidRDefault="00380FE4">
      <w:pPr>
        <w:spacing w:beforeLines="50" w:before="120" w:afterLines="50" w:after="120" w:line="360" w:lineRule="auto"/>
        <w:ind w:firstLine="420"/>
        <w:jc w:val="center"/>
        <w:outlineLvl w:val="6"/>
      </w:pPr>
      <w:bookmarkStart w:id="59" w:name="_Toc14567"/>
      <w:r>
        <w:rPr>
          <w:rFonts w:ascii="Times New Roman" w:hAnsi="Times New Roman" w:cs="Times New Roman"/>
          <w:b/>
          <w:bCs/>
          <w:sz w:val="26"/>
          <w:szCs w:val="26"/>
        </w:rPr>
        <w:t>Bảng 4.</w:t>
      </w:r>
      <w:r>
        <w:rPr>
          <w:rFonts w:ascii="Times New Roman" w:hAnsi="Times New Roman" w:cs="Times New Roman"/>
          <w:sz w:val="26"/>
          <w:szCs w:val="26"/>
        </w:rPr>
        <w:t xml:space="preserve"> Kết quả sau khi sử dụng hàm </w:t>
      </w:r>
      <w:r>
        <w:rPr>
          <w:rFonts w:ascii="Times New Roman" w:eastAsia="Times New Romani" w:hAnsi="Times New Roman" w:cs="Times New Roman"/>
          <w:sz w:val="26"/>
          <w:szCs w:val="26"/>
        </w:rPr>
        <w:t>confusion_matrix</w:t>
      </w:r>
      <w:bookmarkEnd w:id="59"/>
    </w:p>
    <w:tbl>
      <w:tblPr>
        <w:tblStyle w:val="TableGrid"/>
        <w:tblW w:w="8729" w:type="dxa"/>
        <w:jc w:val="center"/>
        <w:tblLayout w:type="fixed"/>
        <w:tblLook w:val="04A0" w:firstRow="1" w:lastRow="0" w:firstColumn="1" w:lastColumn="0" w:noHBand="0" w:noVBand="1"/>
      </w:tblPr>
      <w:tblGrid>
        <w:gridCol w:w="1247"/>
        <w:gridCol w:w="1247"/>
        <w:gridCol w:w="1247"/>
        <w:gridCol w:w="1247"/>
        <w:gridCol w:w="1247"/>
        <w:gridCol w:w="1247"/>
        <w:gridCol w:w="1247"/>
      </w:tblGrid>
      <w:tr w:rsidR="00557D1D">
        <w:trPr>
          <w:jc w:val="center"/>
        </w:trPr>
        <w:tc>
          <w:tcPr>
            <w:tcW w:w="1247" w:type="dxa"/>
          </w:tcPr>
          <w:p w:rsidR="00557D1D" w:rsidRDefault="00557D1D">
            <w:pPr>
              <w:spacing w:beforeLines="50" w:before="120" w:afterLines="50" w:after="120" w:line="360" w:lineRule="auto"/>
              <w:rPr>
                <w:rFonts w:ascii="Times New Roman" w:eastAsia="Times New Romani" w:hAnsi="Times New Roman" w:cs="Times New Roman"/>
                <w:sz w:val="26"/>
                <w:szCs w:val="26"/>
              </w:rPr>
            </w:pP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2</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4</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6</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16</w:t>
            </w:r>
          </w:p>
        </w:tc>
      </w:tr>
      <w:tr w:rsidR="00557D1D">
        <w:trPr>
          <w:jc w:val="center"/>
        </w:trPr>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43</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2</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r>
      <w:tr w:rsidR="00557D1D">
        <w:trPr>
          <w:jc w:val="center"/>
        </w:trPr>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2</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3</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8</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r>
      <w:tr w:rsidR="00557D1D">
        <w:trPr>
          <w:jc w:val="center"/>
        </w:trPr>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4</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2</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r>
      <w:tr w:rsidR="00557D1D">
        <w:trPr>
          <w:jc w:val="center"/>
        </w:trPr>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6</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2</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r>
      <w:tr w:rsidR="00557D1D">
        <w:trPr>
          <w:jc w:val="center"/>
        </w:trPr>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4</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7</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r>
      <w:tr w:rsidR="00557D1D">
        <w:trPr>
          <w:jc w:val="center"/>
        </w:trPr>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16</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4</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c>
          <w:tcPr>
            <w:tcW w:w="1247"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0</w:t>
            </w:r>
          </w:p>
        </w:tc>
      </w:tr>
    </w:tbl>
    <w:p w:rsidR="00557D1D" w:rsidRDefault="00557D1D">
      <w:pPr>
        <w:spacing w:beforeLines="50" w:before="120" w:afterLines="50" w:after="120" w:line="360" w:lineRule="auto"/>
        <w:ind w:firstLine="420"/>
        <w:jc w:val="center"/>
        <w:rPr>
          <w:rFonts w:ascii="Times New Roman" w:eastAsia="Times New Romani" w:hAnsi="Times New Roman" w:cs="Times New Roman"/>
          <w:sz w:val="26"/>
          <w:szCs w:val="26"/>
        </w:rPr>
      </w:pPr>
    </w:p>
    <w:p w:rsidR="00557D1D" w:rsidRDefault="00380FE4">
      <w:pPr>
        <w:spacing w:beforeLines="50" w:before="120" w:afterLines="50" w:after="120" w:line="360" w:lineRule="auto"/>
        <w:ind w:firstLine="420"/>
        <w:jc w:val="center"/>
        <w:outlineLvl w:val="6"/>
      </w:pPr>
      <w:bookmarkStart w:id="60" w:name="_Toc12394"/>
      <w:r>
        <w:rPr>
          <w:rFonts w:ascii="Times New Roman" w:hAnsi="Times New Roman" w:cs="Times New Roman"/>
          <w:b/>
          <w:bCs/>
          <w:sz w:val="26"/>
          <w:szCs w:val="26"/>
        </w:rPr>
        <w:t>Bảng 5.</w:t>
      </w:r>
      <w:r>
        <w:rPr>
          <w:rFonts w:ascii="Times New Roman" w:hAnsi="Times New Roman" w:cs="Times New Roman"/>
          <w:sz w:val="26"/>
          <w:szCs w:val="26"/>
        </w:rPr>
        <w:t xml:space="preserve"> Kết quả sau khi sử dụng hàm </w:t>
      </w:r>
      <w:r>
        <w:rPr>
          <w:rFonts w:ascii="Times New Roman" w:eastAsia="Times New Romani" w:hAnsi="Times New Roman" w:cs="Times New Roman"/>
          <w:sz w:val="26"/>
          <w:szCs w:val="26"/>
        </w:rPr>
        <w:t>accuracy_score</w:t>
      </w:r>
      <w:bookmarkEnd w:id="60"/>
    </w:p>
    <w:tbl>
      <w:tblPr>
        <w:tblStyle w:val="TableGrid"/>
        <w:tblW w:w="8733" w:type="dxa"/>
        <w:tblLayout w:type="fixed"/>
        <w:tblLook w:val="04A0" w:firstRow="1" w:lastRow="0" w:firstColumn="1" w:lastColumn="0" w:noHBand="0" w:noVBand="1"/>
      </w:tblPr>
      <w:tblGrid>
        <w:gridCol w:w="2911"/>
        <w:gridCol w:w="2911"/>
        <w:gridCol w:w="2911"/>
      </w:tblGrid>
      <w:tr w:rsidR="00557D1D">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Training-Testing Size</w:t>
            </w:r>
          </w:p>
        </w:tc>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Training Accuracy</w:t>
            </w:r>
          </w:p>
        </w:tc>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Test Accuracy</w:t>
            </w:r>
          </w:p>
        </w:tc>
      </w:tr>
      <w:tr w:rsidR="00557D1D">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80%-20%</w:t>
            </w:r>
          </w:p>
        </w:tc>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87.70%</w:t>
            </w:r>
          </w:p>
        </w:tc>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78.94%</w:t>
            </w:r>
          </w:p>
        </w:tc>
      </w:tr>
      <w:tr w:rsidR="00557D1D">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70%-30%</w:t>
            </w:r>
          </w:p>
        </w:tc>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87.45%</w:t>
            </w:r>
          </w:p>
        </w:tc>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72.80%</w:t>
            </w:r>
          </w:p>
        </w:tc>
      </w:tr>
    </w:tbl>
    <w:p w:rsidR="00557D1D" w:rsidRDefault="00557D1D">
      <w:pPr>
        <w:pStyle w:val="ListParagraph"/>
        <w:spacing w:beforeLines="50" w:before="120" w:afterLines="50" w:after="120" w:line="360" w:lineRule="auto"/>
        <w:ind w:left="0"/>
        <w:jc w:val="both"/>
        <w:rPr>
          <w:sz w:val="26"/>
          <w:szCs w:val="26"/>
        </w:rPr>
      </w:pPr>
    </w:p>
    <w:p w:rsidR="00557D1D" w:rsidRDefault="00380FE4">
      <w:pPr>
        <w:pStyle w:val="ListParagraph"/>
        <w:numPr>
          <w:ilvl w:val="0"/>
          <w:numId w:val="27"/>
        </w:numPr>
        <w:spacing w:beforeLines="50" w:before="120" w:afterLines="50" w:after="120" w:line="360" w:lineRule="auto"/>
        <w:ind w:left="838"/>
        <w:jc w:val="both"/>
        <w:rPr>
          <w:sz w:val="26"/>
          <w:szCs w:val="26"/>
        </w:rPr>
      </w:pPr>
      <w:r>
        <w:rPr>
          <w:rFonts w:ascii="Times New Roman" w:hAnsi="Times New Roman" w:cs="Times New Roman"/>
          <w:sz w:val="26"/>
          <w:szCs w:val="26"/>
        </w:rPr>
        <w:t xml:space="preserve">Ngoài ra để có thể tối ưu kết quả khi sử dụng PCA, mặc dù những người thực hiện báo cáo sử dụng thư viện Scikit – learn để áp dụng thuật toán xử lý PCA vào nhưng nếu không thay đổi tham </w:t>
      </w:r>
      <w:r>
        <w:rPr>
          <w:rFonts w:ascii="Times New Roman" w:eastAsia="Times New Roman" w:hAnsi="Times New Roman" w:cs="Times New Roman"/>
          <w:sz w:val="26"/>
          <w:szCs w:val="26"/>
        </w:rPr>
        <w:t>số n_components thì sẽ không thể nào có kết quả tốt nhất. Tham số n_components có ý nghĩa là số thành phần được giữ lại trong tập dữ liệu và giá trị của tham số n_components không bao giờ được bằng với số thuộc tính trong dữ liệu.</w:t>
      </w:r>
    </w:p>
    <w:p w:rsidR="00557D1D" w:rsidRDefault="00380FE4">
      <w:pPr>
        <w:pStyle w:val="ListParagraph"/>
        <w:numPr>
          <w:ilvl w:val="0"/>
          <w:numId w:val="27"/>
        </w:numPr>
        <w:spacing w:beforeLines="50" w:before="120" w:afterLines="50" w:after="120" w:line="360" w:lineRule="auto"/>
        <w:ind w:left="838"/>
        <w:jc w:val="both"/>
        <w:rPr>
          <w:sz w:val="26"/>
          <w:szCs w:val="26"/>
        </w:rPr>
      </w:pPr>
      <w:r>
        <w:rPr>
          <w:rFonts w:ascii="Times New Roman" w:eastAsia="Times New Roman" w:hAnsi="Times New Roman" w:cs="Times New Roman"/>
          <w:sz w:val="26"/>
          <w:szCs w:val="26"/>
        </w:rPr>
        <w:lastRenderedPageBreak/>
        <w:t>Nếu như trong trường hợp tham số này không được truyền giá trị vào thì tham số  n_components lúc này sẽ truyền giá trị mặc định bằng công thức:</w:t>
      </w:r>
      <w:r>
        <w:rPr>
          <w:rFonts w:ascii="Times New Roman" w:eastAsia="Times New Roman" w:hAnsi="Times New Roman" w:cs="Times New Roman"/>
          <w:b/>
          <w:bCs/>
          <w:sz w:val="26"/>
          <w:szCs w:val="26"/>
        </w:rPr>
        <w:t xml:space="preserve"> n_components == min(n_samples, n_features).</w:t>
      </w:r>
      <w:r>
        <w:rPr>
          <w:rFonts w:ascii="Times New Roman" w:eastAsia="Times New Roman" w:hAnsi="Times New Roman" w:cs="Times New Roman"/>
          <w:sz w:val="26"/>
          <w:szCs w:val="26"/>
        </w:rPr>
        <w:t xml:space="preserve"> Để chọn được giá trị tham số n_components tối ưu nhất, những người viết báo cáo đã viết 1 đoạn code để tìm ra được giá trị tối ưu của tham số n_components thỏa mãn tỷ lệ chính xác khi dự đoán luôn cao hơn 75%:</w:t>
      </w:r>
    </w:p>
    <w:p w:rsidR="00557D1D" w:rsidRDefault="00380FE4">
      <w:pPr>
        <w:spacing w:beforeLines="50" w:before="120" w:afterLines="50" w:after="120" w:line="360" w:lineRule="auto"/>
        <w:ind w:left="1080"/>
        <w:jc w:val="center"/>
      </w:pPr>
      <w:r>
        <w:rPr>
          <w:noProof/>
          <w:lang w:eastAsia="en-US"/>
        </w:rPr>
        <w:drawing>
          <wp:inline distT="0" distB="0" distL="114300" distR="114300">
            <wp:extent cx="4572000" cy="2333625"/>
            <wp:effectExtent l="0" t="0" r="0" b="0"/>
            <wp:docPr id="14600326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32626" name="Picture"/>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rsidR="00557D1D" w:rsidRDefault="00380FE4">
      <w:pPr>
        <w:pStyle w:val="Caption"/>
        <w:spacing w:beforeLines="50" w:before="120" w:afterLines="50" w:after="120" w:line="360" w:lineRule="auto"/>
        <w:ind w:left="1080"/>
        <w:jc w:val="center"/>
      </w:pPr>
      <w:r>
        <w:rPr>
          <w:rFonts w:ascii="Times New Roman" w:eastAsia="Times New Roman" w:hAnsi="Times New Roman" w:cs="Times New Roman"/>
          <w:b/>
          <w:b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20</w:t>
      </w:r>
      <w:r>
        <w:rPr>
          <w:rFonts w:ascii="Times New Roman" w:hAnsi="Times New Roman" w:cs="Times New Roman"/>
          <w:b/>
          <w:bCs/>
          <w:sz w:val="26"/>
          <w:szCs w:val="26"/>
        </w:rPr>
        <w:fldChar w:fldCharType="end"/>
      </w:r>
      <w:bookmarkStart w:id="61" w:name="_Toc13674"/>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Đoạn code tìm ra các giá trị n_components tối ưu nhất</w:t>
      </w:r>
      <w:bookmarkEnd w:id="61"/>
    </w:p>
    <w:p w:rsidR="00557D1D" w:rsidRDefault="00380FE4">
      <w:pPr>
        <w:spacing w:beforeLines="50" w:before="120" w:afterLines="50" w:after="120" w:line="360" w:lineRule="auto"/>
        <w:ind w:left="1080"/>
        <w:jc w:val="center"/>
      </w:pPr>
      <w:r>
        <w:rPr>
          <w:noProof/>
          <w:lang w:eastAsia="en-US"/>
        </w:rPr>
        <w:drawing>
          <wp:inline distT="0" distB="0" distL="114300" distR="114300">
            <wp:extent cx="1752600" cy="2847975"/>
            <wp:effectExtent l="0" t="0" r="0" b="0"/>
            <wp:docPr id="19824405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40527" name="Picture"/>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752600" cy="2847975"/>
                    </a:xfrm>
                    <a:prstGeom prst="rect">
                      <a:avLst/>
                    </a:prstGeom>
                  </pic:spPr>
                </pic:pic>
              </a:graphicData>
            </a:graphic>
          </wp:inline>
        </w:drawing>
      </w:r>
    </w:p>
    <w:p w:rsidR="00557D1D" w:rsidRDefault="00380FE4">
      <w:pPr>
        <w:pStyle w:val="Caption"/>
        <w:spacing w:beforeLines="50" w:before="120" w:afterLines="50" w:after="120" w:line="360" w:lineRule="auto"/>
        <w:ind w:left="1080"/>
        <w:jc w:val="center"/>
      </w:pPr>
      <w:r>
        <w:rPr>
          <w:rFonts w:ascii="Times New Roman" w:eastAsia="Times New Roman" w:hAnsi="Times New Roman" w:cs="Times New Roman"/>
          <w:b/>
          <w:bCs/>
          <w:sz w:val="26"/>
          <w:szCs w:val="26"/>
        </w:rPr>
        <w:t xml:space="preserve">Hình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Image \* ARABIC </w:instrText>
      </w:r>
      <w:r>
        <w:rPr>
          <w:rFonts w:ascii="Times New Roman" w:hAnsi="Times New Roman" w:cs="Times New Roman"/>
          <w:b/>
          <w:bCs/>
          <w:sz w:val="26"/>
          <w:szCs w:val="26"/>
        </w:rPr>
        <w:fldChar w:fldCharType="separate"/>
      </w:r>
      <w:r w:rsidR="00530966">
        <w:rPr>
          <w:rFonts w:ascii="Times New Roman" w:hAnsi="Times New Roman" w:cs="Times New Roman"/>
          <w:b/>
          <w:bCs/>
          <w:noProof/>
          <w:sz w:val="26"/>
          <w:szCs w:val="26"/>
        </w:rPr>
        <w:t>21</w:t>
      </w:r>
      <w:r>
        <w:rPr>
          <w:rFonts w:ascii="Times New Roman" w:hAnsi="Times New Roman" w:cs="Times New Roman"/>
          <w:b/>
          <w:bCs/>
          <w:sz w:val="26"/>
          <w:szCs w:val="26"/>
        </w:rPr>
        <w:fldChar w:fldCharType="end"/>
      </w:r>
      <w:bookmarkStart w:id="62" w:name="_Toc28215"/>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Các giá trị n_components tối ưu</w:t>
      </w:r>
      <w:bookmarkEnd w:id="62"/>
    </w:p>
    <w:p w:rsidR="00557D1D" w:rsidRDefault="00380FE4">
      <w:pPr>
        <w:pStyle w:val="ListParagraph"/>
        <w:numPr>
          <w:ilvl w:val="0"/>
          <w:numId w:val="28"/>
        </w:numPr>
        <w:spacing w:beforeLines="50" w:before="120" w:afterLines="50" w:after="120" w:line="360" w:lineRule="auto"/>
        <w:ind w:left="838"/>
        <w:jc w:val="both"/>
        <w:rPr>
          <w:sz w:val="26"/>
          <w:szCs w:val="26"/>
        </w:rPr>
      </w:pPr>
      <w:r>
        <w:rPr>
          <w:rFonts w:ascii="Times New Roman" w:eastAsia="Times New Roman" w:hAnsi="Times New Roman" w:cs="Times New Roman"/>
          <w:sz w:val="26"/>
          <w:szCs w:val="26"/>
        </w:rPr>
        <w:lastRenderedPageBreak/>
        <w:t xml:space="preserve">Nếu như tham số </w:t>
      </w:r>
      <w:r>
        <w:rPr>
          <w:rFonts w:ascii="Times New Roman" w:eastAsia="Times New Roman" w:hAnsi="Times New Roman" w:cs="Times New Roman"/>
          <w:b/>
          <w:bCs/>
          <w:sz w:val="26"/>
          <w:szCs w:val="26"/>
        </w:rPr>
        <w:t>n_components = ‘mle’ và tham số svd_</w:t>
      </w:r>
      <w:r>
        <w:rPr>
          <w:rFonts w:ascii="Times New Roman" w:eastAsia="Times New Roman" w:hAnsi="Times New Roman" w:cs="Times New Roman"/>
          <w:sz w:val="26"/>
          <w:szCs w:val="26"/>
        </w:rPr>
        <w:t>solver</w:t>
      </w:r>
      <w:r>
        <w:rPr>
          <w:rFonts w:ascii="Times New Roman" w:eastAsia="Times New Roman" w:hAnsi="Times New Roman" w:cs="Times New Roman"/>
          <w:b/>
          <w:bCs/>
          <w:sz w:val="26"/>
          <w:szCs w:val="26"/>
        </w:rPr>
        <w:t xml:space="preserve"> = ‘full’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D1F22"/>
          <w:sz w:val="26"/>
          <w:szCs w:val="26"/>
        </w:rPr>
        <w:t>Minka’s MLE được sử dụng để phỏng đoán chiều.</w:t>
      </w:r>
    </w:p>
    <w:p w:rsidR="00557D1D" w:rsidRDefault="00380FE4">
      <w:pPr>
        <w:pStyle w:val="ListParagraph"/>
        <w:numPr>
          <w:ilvl w:val="0"/>
          <w:numId w:val="28"/>
        </w:numPr>
        <w:spacing w:beforeLines="50" w:before="120" w:afterLines="50" w:after="120" w:line="360" w:lineRule="auto"/>
        <w:ind w:left="838"/>
        <w:jc w:val="both"/>
        <w:rPr>
          <w:sz w:val="26"/>
          <w:szCs w:val="26"/>
        </w:rPr>
      </w:pPr>
      <w:r>
        <w:rPr>
          <w:rFonts w:ascii="Times New Roman" w:eastAsia="Times New Roman" w:hAnsi="Times New Roman" w:cs="Times New Roman"/>
          <w:color w:val="1D1F22"/>
          <w:sz w:val="26"/>
          <w:szCs w:val="26"/>
        </w:rPr>
        <w:t xml:space="preserve">Nếu như tham số n_components có giá trị </w:t>
      </w:r>
      <w:r>
        <w:rPr>
          <w:rFonts w:ascii="Times New Roman" w:eastAsia="Times New Roman" w:hAnsi="Times New Roman" w:cs="Times New Roman"/>
          <w:b/>
          <w:bCs/>
          <w:color w:val="1D1F22"/>
          <w:sz w:val="26"/>
          <w:szCs w:val="26"/>
        </w:rPr>
        <w:t>0 &lt; n_components &lt; 1</w:t>
      </w:r>
      <w:r>
        <w:rPr>
          <w:rFonts w:ascii="Times New Roman" w:eastAsia="Times New Roman" w:hAnsi="Times New Roman" w:cs="Times New Roman"/>
          <w:color w:val="1D1F22"/>
          <w:sz w:val="26"/>
          <w:szCs w:val="26"/>
        </w:rPr>
        <w:t xml:space="preserve"> </w:t>
      </w:r>
      <w:r>
        <w:rPr>
          <w:rFonts w:ascii="Times New Roman" w:eastAsia="Times New Roman" w:hAnsi="Times New Roman" w:cs="Times New Roman"/>
          <w:b/>
          <w:bCs/>
          <w:color w:val="1D1F22"/>
          <w:sz w:val="26"/>
          <w:szCs w:val="26"/>
        </w:rPr>
        <w:t xml:space="preserve">và svd_solver == ‘full’, </w:t>
      </w:r>
      <w:r>
        <w:rPr>
          <w:rFonts w:ascii="Times New Roman" w:eastAsia="Times New Roman" w:hAnsi="Times New Roman" w:cs="Times New Roman"/>
          <w:color w:val="1D1F22"/>
          <w:sz w:val="26"/>
          <w:szCs w:val="26"/>
        </w:rPr>
        <w:t>chọn số thành phần bằng khoảng phương sai cần được giải thích lớn hơn phần trăm được xác định bởi thông số n_components.</w:t>
      </w:r>
    </w:p>
    <w:p w:rsidR="00557D1D" w:rsidRDefault="00380FE4">
      <w:pPr>
        <w:spacing w:beforeLines="50" w:before="120" w:afterLines="50" w:after="120" w:line="360" w:lineRule="auto"/>
        <w:ind w:firstLine="420"/>
        <w:jc w:val="center"/>
      </w:pPr>
      <w:r>
        <w:rPr>
          <w:rFonts w:ascii="Times New Roman" w:hAnsi="Times New Roman" w:cs="Times New Roman"/>
          <w:b/>
          <w:bCs/>
          <w:sz w:val="26"/>
          <w:szCs w:val="26"/>
        </w:rPr>
        <w:t xml:space="preserve">Bảng 6. </w:t>
      </w:r>
      <w:r>
        <w:rPr>
          <w:rFonts w:ascii="Times New Roman" w:hAnsi="Times New Roman" w:cs="Times New Roman"/>
          <w:sz w:val="26"/>
          <w:szCs w:val="26"/>
        </w:rPr>
        <w:t>Kết quả thu được khi thay đổi tham số n_components và training - testing là 80 - 20</w:t>
      </w:r>
    </w:p>
    <w:tbl>
      <w:tblPr>
        <w:tblStyle w:val="TableGrid"/>
        <w:tblW w:w="8733" w:type="dxa"/>
        <w:jc w:val="center"/>
        <w:tblLayout w:type="fixed"/>
        <w:tblLook w:val="04A0" w:firstRow="1" w:lastRow="0" w:firstColumn="1" w:lastColumn="0" w:noHBand="0" w:noVBand="1"/>
      </w:tblPr>
      <w:tblGrid>
        <w:gridCol w:w="2911"/>
        <w:gridCol w:w="2911"/>
        <w:gridCol w:w="2911"/>
      </w:tblGrid>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n_components</w:t>
            </w:r>
          </w:p>
        </w:tc>
        <w:tc>
          <w:tcPr>
            <w:tcW w:w="2911" w:type="dxa"/>
          </w:tcPr>
          <w:p w:rsidR="00557D1D" w:rsidRDefault="00380FE4">
            <w:pPr>
              <w:spacing w:line="360" w:lineRule="auto"/>
              <w:rPr>
                <w:rFonts w:ascii="Times New Roman" w:eastAsia="Times New Romani" w:hAnsi="Times New Roman" w:cs="Times New Roman"/>
                <w:sz w:val="26"/>
                <w:szCs w:val="26"/>
              </w:rPr>
            </w:pPr>
            <w:r>
              <w:rPr>
                <w:rFonts w:ascii="Times New Roman" w:eastAsia="Times New Romani" w:hAnsi="Times New Roman" w:cs="Times New Roman"/>
                <w:sz w:val="26"/>
                <w:szCs w:val="26"/>
              </w:rPr>
              <w:t>Training Accuracy</w:t>
            </w:r>
          </w:p>
        </w:tc>
        <w:tc>
          <w:tcPr>
            <w:tcW w:w="2911" w:type="dxa"/>
          </w:tcPr>
          <w:p w:rsidR="00557D1D" w:rsidRDefault="00380FE4">
            <w:pPr>
              <w:spacing w:beforeLines="50" w:before="120" w:afterLines="50" w:after="120" w:line="360" w:lineRule="auto"/>
              <w:jc w:val="center"/>
              <w:rPr>
                <w:rFonts w:ascii="Times New Roman" w:eastAsia="Times New Romani" w:hAnsi="Times New Roman" w:cs="Times New Roman"/>
                <w:sz w:val="26"/>
                <w:szCs w:val="26"/>
              </w:rPr>
            </w:pPr>
            <w:r>
              <w:rPr>
                <w:rFonts w:ascii="Times New Roman" w:eastAsia="Times New Romani" w:hAnsi="Times New Roman" w:cs="Times New Roman"/>
                <w:sz w:val="26"/>
                <w:szCs w:val="26"/>
              </w:rPr>
              <w:t>Test Accuracy</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default</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100%</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69.73%</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74</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98%</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77.63%</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73</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98%</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76.31%</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70</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97.67%</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73.68%</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39</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88.70%</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75%</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38</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87.37%</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78.94%</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37</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87.04%</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76.31%</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10</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74.08%</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76.31%</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9</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74.75%</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76.31%</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8</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74.41%</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75%</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mle và svd_solver = ‘full’</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100%</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68.42%</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0.1 và svd_solver = ‘full’</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63.11%</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62.28%</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0.2 và svd_solver = ‘full’</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65.01%</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64.03%</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0.3 và svd_solver = ‘full’</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66.92%</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68.42%</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lastRenderedPageBreak/>
              <w:t>0.4 và svd_solver = ‘full’</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68.06%</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74.56%</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0.5 và svd_solver = ‘full’</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70.72%</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75.43%</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0.6 và svd_solver = ‘full’</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73.76%</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74.56%</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0.7 và svd_solver = ‘full’</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77.94%</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71.92%</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0.8 và svd_solver = ‘full’</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82.88%</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77.19%</w:t>
            </w:r>
          </w:p>
        </w:tc>
      </w:tr>
      <w:tr w:rsidR="00557D1D">
        <w:trPr>
          <w:jc w:val="center"/>
        </w:trPr>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0.9 và svd_solver = ‘full’</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88.21%</w:t>
            </w:r>
          </w:p>
        </w:tc>
        <w:tc>
          <w:tcPr>
            <w:tcW w:w="2911" w:type="dxa"/>
          </w:tcPr>
          <w:p w:rsidR="00557D1D" w:rsidRDefault="00380FE4">
            <w:pPr>
              <w:spacing w:line="360" w:lineRule="auto"/>
              <w:rPr>
                <w:rFonts w:ascii="Times New Roman" w:eastAsia="Times New Roman" w:hAnsi="Times New Roman" w:cs="Times New Roman"/>
                <w:color w:val="1D1F22"/>
                <w:sz w:val="26"/>
                <w:szCs w:val="26"/>
              </w:rPr>
            </w:pPr>
            <w:r>
              <w:rPr>
                <w:rFonts w:ascii="Times New Roman" w:eastAsia="Times New Roman" w:hAnsi="Times New Roman" w:cs="Times New Roman"/>
                <w:color w:val="1D1F22"/>
                <w:sz w:val="26"/>
                <w:szCs w:val="26"/>
              </w:rPr>
              <w:t>74.56%</w:t>
            </w:r>
          </w:p>
        </w:tc>
      </w:tr>
    </w:tbl>
    <w:p w:rsidR="00557D1D" w:rsidRDefault="00557D1D">
      <w:pPr>
        <w:spacing w:beforeLines="50" w:before="120" w:afterLines="50" w:after="120" w:line="360" w:lineRule="auto"/>
        <w:outlineLvl w:val="1"/>
        <w:rPr>
          <w:rFonts w:ascii="Times New Roman" w:hAnsi="Times New Roman" w:cs="Times New Roman"/>
          <w:b/>
          <w:bCs/>
          <w:sz w:val="36"/>
          <w:szCs w:val="36"/>
        </w:rPr>
      </w:pPr>
      <w:bookmarkStart w:id="63" w:name="_Toc3897"/>
    </w:p>
    <w:p w:rsidR="00557D1D" w:rsidRDefault="00557D1D">
      <w:pPr>
        <w:spacing w:beforeLines="50" w:before="120" w:afterLines="50" w:after="120" w:line="360" w:lineRule="auto"/>
        <w:outlineLvl w:val="1"/>
        <w:rPr>
          <w:rFonts w:ascii="Times New Roman" w:hAnsi="Times New Roman" w:cs="Times New Roman"/>
          <w:b/>
          <w:bCs/>
          <w:sz w:val="36"/>
          <w:szCs w:val="36"/>
        </w:rPr>
      </w:pPr>
    </w:p>
    <w:p w:rsidR="00557D1D" w:rsidRDefault="00557D1D">
      <w:pPr>
        <w:spacing w:beforeLines="50" w:before="120" w:afterLines="50" w:after="120" w:line="360" w:lineRule="auto"/>
        <w:outlineLvl w:val="1"/>
        <w:rPr>
          <w:rFonts w:ascii="Times New Roman" w:hAnsi="Times New Roman" w:cs="Times New Roman"/>
          <w:b/>
          <w:bCs/>
          <w:sz w:val="36"/>
          <w:szCs w:val="36"/>
        </w:rPr>
      </w:pPr>
    </w:p>
    <w:p w:rsidR="00557D1D" w:rsidRDefault="00557D1D">
      <w:pPr>
        <w:spacing w:beforeLines="50" w:before="120" w:afterLines="50" w:after="120" w:line="360" w:lineRule="auto"/>
        <w:outlineLvl w:val="1"/>
        <w:rPr>
          <w:rFonts w:ascii="Times New Roman" w:hAnsi="Times New Roman" w:cs="Times New Roman"/>
          <w:b/>
          <w:bCs/>
          <w:sz w:val="36"/>
          <w:szCs w:val="36"/>
        </w:rPr>
      </w:pPr>
    </w:p>
    <w:p w:rsidR="00557D1D" w:rsidRDefault="00557D1D">
      <w:pPr>
        <w:spacing w:beforeLines="50" w:before="120" w:afterLines="50" w:after="120" w:line="360" w:lineRule="auto"/>
        <w:outlineLvl w:val="1"/>
        <w:rPr>
          <w:rFonts w:ascii="Times New Roman" w:hAnsi="Times New Roman" w:cs="Times New Roman"/>
          <w:b/>
          <w:bCs/>
          <w:sz w:val="36"/>
          <w:szCs w:val="36"/>
        </w:rPr>
      </w:pPr>
    </w:p>
    <w:p w:rsidR="00557D1D" w:rsidRDefault="00557D1D">
      <w:pPr>
        <w:spacing w:beforeLines="50" w:before="120" w:afterLines="50" w:after="120" w:line="360" w:lineRule="auto"/>
        <w:outlineLvl w:val="1"/>
        <w:rPr>
          <w:rFonts w:ascii="Times New Roman" w:hAnsi="Times New Roman" w:cs="Times New Roman"/>
          <w:b/>
          <w:bCs/>
          <w:sz w:val="36"/>
          <w:szCs w:val="36"/>
        </w:rPr>
      </w:pPr>
    </w:p>
    <w:p w:rsidR="00557D1D" w:rsidRDefault="00557D1D">
      <w:pPr>
        <w:spacing w:beforeLines="50" w:before="120" w:afterLines="50" w:after="120" w:line="360" w:lineRule="auto"/>
        <w:outlineLvl w:val="1"/>
        <w:rPr>
          <w:rFonts w:ascii="Times New Roman" w:hAnsi="Times New Roman" w:cs="Times New Roman"/>
          <w:b/>
          <w:bCs/>
          <w:sz w:val="36"/>
          <w:szCs w:val="36"/>
        </w:rPr>
      </w:pPr>
    </w:p>
    <w:p w:rsidR="00557D1D" w:rsidRDefault="00557D1D">
      <w:pPr>
        <w:spacing w:beforeLines="50" w:before="120" w:afterLines="50" w:after="120" w:line="360" w:lineRule="auto"/>
        <w:outlineLvl w:val="1"/>
        <w:rPr>
          <w:rFonts w:ascii="Times New Roman" w:hAnsi="Times New Roman" w:cs="Times New Roman"/>
          <w:b/>
          <w:bCs/>
          <w:sz w:val="36"/>
          <w:szCs w:val="36"/>
        </w:rPr>
      </w:pPr>
    </w:p>
    <w:p w:rsidR="00557D1D" w:rsidRDefault="00557D1D">
      <w:pPr>
        <w:spacing w:beforeLines="50" w:before="120" w:afterLines="50" w:after="120" w:line="360" w:lineRule="auto"/>
        <w:outlineLvl w:val="1"/>
        <w:rPr>
          <w:rFonts w:ascii="Times New Roman" w:hAnsi="Times New Roman" w:cs="Times New Roman"/>
          <w:b/>
          <w:bCs/>
          <w:sz w:val="36"/>
          <w:szCs w:val="36"/>
        </w:rPr>
      </w:pPr>
    </w:p>
    <w:p w:rsidR="00557D1D" w:rsidRDefault="00557D1D">
      <w:pPr>
        <w:spacing w:beforeLines="50" w:before="120" w:afterLines="50" w:after="120" w:line="360" w:lineRule="auto"/>
        <w:outlineLvl w:val="1"/>
        <w:rPr>
          <w:rFonts w:ascii="Times New Roman" w:hAnsi="Times New Roman" w:cs="Times New Roman"/>
          <w:b/>
          <w:bCs/>
          <w:sz w:val="36"/>
          <w:szCs w:val="36"/>
        </w:rPr>
      </w:pPr>
    </w:p>
    <w:p w:rsidR="00557D1D" w:rsidRDefault="00557D1D">
      <w:pPr>
        <w:spacing w:beforeLines="50" w:before="120" w:afterLines="50" w:after="120" w:line="360" w:lineRule="auto"/>
        <w:outlineLvl w:val="1"/>
        <w:rPr>
          <w:rFonts w:ascii="Times New Roman" w:hAnsi="Times New Roman" w:cs="Times New Roman"/>
          <w:b/>
          <w:bCs/>
          <w:sz w:val="36"/>
          <w:szCs w:val="36"/>
        </w:rPr>
      </w:pPr>
    </w:p>
    <w:p w:rsidR="00557D1D" w:rsidRDefault="00557D1D">
      <w:pPr>
        <w:spacing w:beforeLines="50" w:before="120" w:afterLines="50" w:after="120" w:line="360" w:lineRule="auto"/>
        <w:outlineLvl w:val="1"/>
        <w:rPr>
          <w:rFonts w:ascii="Times New Roman" w:hAnsi="Times New Roman" w:cs="Times New Roman"/>
          <w:b/>
          <w:bCs/>
          <w:sz w:val="36"/>
          <w:szCs w:val="36"/>
        </w:rPr>
      </w:pPr>
    </w:p>
    <w:p w:rsidR="00557D1D" w:rsidRDefault="00380FE4">
      <w:pPr>
        <w:spacing w:beforeLines="50" w:before="120" w:afterLines="50" w:after="120" w:line="360" w:lineRule="auto"/>
        <w:outlineLvl w:val="1"/>
        <w:rPr>
          <w:rFonts w:ascii="Times New Roman" w:hAnsi="Times New Roman" w:cs="Times New Roman"/>
          <w:b/>
          <w:bCs/>
          <w:sz w:val="32"/>
          <w:szCs w:val="32"/>
        </w:rPr>
      </w:pPr>
      <w:r>
        <w:rPr>
          <w:rFonts w:ascii="Times New Roman" w:hAnsi="Times New Roman" w:cs="Times New Roman"/>
          <w:b/>
          <w:bCs/>
          <w:sz w:val="36"/>
          <w:szCs w:val="36"/>
        </w:rPr>
        <w:lastRenderedPageBreak/>
        <w:t>Chương 4: ĐÁNH GIÁ KIỂM NGHIỆM HỆ THỐNG</w:t>
      </w:r>
      <w:bookmarkEnd w:id="63"/>
    </w:p>
    <w:p w:rsidR="00557D1D" w:rsidRDefault="00380FE4">
      <w:pPr>
        <w:spacing w:beforeLines="50" w:before="120" w:afterLines="50" w:after="120" w:line="360" w:lineRule="auto"/>
        <w:ind w:firstLine="420"/>
        <w:outlineLvl w:val="1"/>
        <w:rPr>
          <w:rFonts w:ascii="Times New Roman" w:hAnsi="Times New Roman" w:cs="Times New Roman"/>
          <w:b/>
          <w:bCs/>
          <w:sz w:val="32"/>
          <w:szCs w:val="32"/>
        </w:rPr>
      </w:pPr>
      <w:bookmarkStart w:id="64" w:name="_Toc29486"/>
      <w:r>
        <w:rPr>
          <w:rFonts w:ascii="Times New Roman" w:hAnsi="Times New Roman" w:cs="Times New Roman"/>
          <w:b/>
          <w:bCs/>
          <w:sz w:val="32"/>
          <w:szCs w:val="32"/>
        </w:rPr>
        <w:t>4.1. Phân tích dữ liệu và kết quả</w:t>
      </w:r>
      <w:bookmarkEnd w:id="64"/>
    </w:p>
    <w:p w:rsidR="00557D1D" w:rsidRDefault="00380FE4">
      <w:pPr>
        <w:pStyle w:val="ListParagraph"/>
        <w:spacing w:beforeLines="50" w:before="120" w:afterLines="50" w:after="120" w:line="360" w:lineRule="auto"/>
        <w:ind w:left="0" w:firstLine="418"/>
        <w:jc w:val="both"/>
        <w:rPr>
          <w:rFonts w:ascii="Times New Roman" w:hAnsi="Times New Roman" w:cs="Times New Roman"/>
          <w:sz w:val="26"/>
          <w:szCs w:val="26"/>
        </w:rPr>
      </w:pPr>
      <w:r>
        <w:rPr>
          <w:rFonts w:ascii="Times New Roman" w:hAnsi="Times New Roman" w:cs="Times New Roman"/>
          <w:sz w:val="26"/>
          <w:szCs w:val="26"/>
        </w:rPr>
        <w:t>Dựa vào 4 bảng đánh giá model ở mục 3.3, có thể thấy được rằng việc áp dụng thuật toán PCA đã giúp cho tỷ lệ dự đoán chính xác bệnh được cải thiện đáng kể. Tuy nhiên do dữ liệu đầu vào bị lược bỏ tương đối nhiều, đồng thời bộ dữ liệu này cũng không phân phối đều nhau, số lượng dữ liệu bệnh án của người không bệnh chiếm đa số. Những người thực hiện báo cáo tin chắc rằng nếu bộ dữ liệu đủ lớn và phân bố dữ liệu bệnh án của bênh nhân thuộc vào các loại bênh đồng đều nhau và áp dụng nhiều kỹ thuật, thuật toán machine learning hơn nữa thì tỷ lệ dự đoán chính xác sẽ được nâng cao rất nhiều.</w:t>
      </w:r>
    </w:p>
    <w:p w:rsidR="00557D1D" w:rsidRDefault="00380FE4">
      <w:pPr>
        <w:pStyle w:val="ListParagraph"/>
        <w:numPr>
          <w:ilvl w:val="0"/>
          <w:numId w:val="29"/>
        </w:numPr>
        <w:spacing w:beforeLines="50" w:before="120" w:afterLines="50" w:after="120" w:line="360" w:lineRule="auto"/>
        <w:ind w:left="838"/>
        <w:jc w:val="both"/>
        <w:rPr>
          <w:sz w:val="26"/>
          <w:szCs w:val="26"/>
        </w:rPr>
      </w:pPr>
      <w:r>
        <w:rPr>
          <w:rFonts w:ascii="Times New Roman" w:hAnsi="Times New Roman" w:cs="Times New Roman"/>
          <w:sz w:val="26"/>
          <w:szCs w:val="26"/>
        </w:rPr>
        <w:t>Không chỉ áp dụng PCA vào để cải thiện độ chính xác khi dự đoán của mô hình, mà còn phải tìm được các tham số tối ưu class PCA thì mới có thể cho ra kết quả tốt.</w:t>
      </w:r>
    </w:p>
    <w:p w:rsidR="00557D1D" w:rsidRDefault="00557D1D">
      <w:pPr>
        <w:spacing w:beforeLines="50" w:before="120" w:afterLines="50" w:after="120" w:line="360" w:lineRule="auto"/>
        <w:ind w:left="420"/>
        <w:rPr>
          <w:rFonts w:ascii="Times New Roman" w:hAnsi="Times New Roman" w:cs="Times New Roman"/>
          <w:sz w:val="26"/>
          <w:szCs w:val="26"/>
        </w:rPr>
      </w:pPr>
    </w:p>
    <w:p w:rsidR="00557D1D" w:rsidRDefault="00380FE4">
      <w:pPr>
        <w:spacing w:line="360" w:lineRule="auto"/>
        <w:rPr>
          <w:rFonts w:ascii="Times New Roman" w:hAnsi="Times New Roman" w:cs="Times New Roman"/>
          <w:b/>
          <w:bCs/>
          <w:sz w:val="36"/>
          <w:szCs w:val="36"/>
        </w:rPr>
      </w:pPr>
      <w:r>
        <w:rPr>
          <w:rFonts w:ascii="Times New Roman" w:hAnsi="Times New Roman" w:cs="Times New Roman"/>
          <w:b/>
          <w:bCs/>
          <w:sz w:val="36"/>
          <w:szCs w:val="36"/>
        </w:rPr>
        <w:br w:type="page"/>
      </w:r>
    </w:p>
    <w:p w:rsidR="00557D1D" w:rsidRDefault="00380FE4">
      <w:pPr>
        <w:spacing w:beforeLines="50" w:before="120" w:afterLines="50" w:after="120" w:line="360" w:lineRule="auto"/>
        <w:jc w:val="center"/>
        <w:outlineLvl w:val="0"/>
        <w:rPr>
          <w:rFonts w:ascii="Times New Roman" w:hAnsi="Times New Roman" w:cs="Times New Roman"/>
          <w:b/>
          <w:bCs/>
          <w:sz w:val="36"/>
          <w:szCs w:val="36"/>
        </w:rPr>
      </w:pPr>
      <w:bookmarkStart w:id="65" w:name="_Toc27776"/>
      <w:r>
        <w:rPr>
          <w:rFonts w:ascii="Times New Roman" w:hAnsi="Times New Roman" w:cs="Times New Roman"/>
          <w:b/>
          <w:bCs/>
          <w:sz w:val="36"/>
          <w:szCs w:val="36"/>
        </w:rPr>
        <w:lastRenderedPageBreak/>
        <w:t>Chương 5: KẾT LUẬN</w:t>
      </w:r>
      <w:bookmarkEnd w:id="65"/>
    </w:p>
    <w:p w:rsidR="00557D1D" w:rsidRDefault="00380FE4">
      <w:pPr>
        <w:spacing w:beforeLines="50" w:before="120" w:afterLines="50" w:after="120" w:line="360" w:lineRule="auto"/>
        <w:ind w:firstLine="420"/>
        <w:outlineLvl w:val="1"/>
        <w:rPr>
          <w:rFonts w:ascii="Times New Roman" w:hAnsi="Times New Roman" w:cs="Times New Roman"/>
          <w:b/>
          <w:bCs/>
          <w:sz w:val="32"/>
          <w:szCs w:val="32"/>
        </w:rPr>
      </w:pPr>
      <w:bookmarkStart w:id="66" w:name="_Toc5353"/>
      <w:r>
        <w:rPr>
          <w:rFonts w:ascii="Times New Roman" w:hAnsi="Times New Roman" w:cs="Times New Roman"/>
          <w:b/>
          <w:bCs/>
          <w:sz w:val="32"/>
          <w:szCs w:val="32"/>
        </w:rPr>
        <w:t>5.1. Tổng kết</w:t>
      </w:r>
      <w:bookmarkEnd w:id="66"/>
    </w:p>
    <w:p w:rsidR="00557D1D" w:rsidRDefault="00380FE4">
      <w:pPr>
        <w:spacing w:beforeLines="50" w:before="120" w:afterLines="50" w:after="120" w:line="360" w:lineRule="auto"/>
        <w:ind w:left="420" w:firstLine="420"/>
        <w:jc w:val="both"/>
        <w:rPr>
          <w:rFonts w:ascii="Times New Roman" w:hAnsi="Times New Roman" w:cs="Times New Roman"/>
          <w:b/>
          <w:bCs/>
          <w:sz w:val="26"/>
          <w:szCs w:val="26"/>
        </w:rPr>
      </w:pPr>
      <w:r>
        <w:rPr>
          <w:rFonts w:ascii="Times New Roman" w:hAnsi="Times New Roman" w:cs="Times New Roman"/>
          <w:sz w:val="26"/>
          <w:szCs w:val="26"/>
        </w:rPr>
        <w:t>Sau khi demo thì kết quả nhận được của đề tài này là:</w:t>
      </w:r>
    </w:p>
    <w:p w:rsidR="00557D1D" w:rsidRDefault="00380FE4">
      <w:pPr>
        <w:pStyle w:val="ListParagraph"/>
        <w:numPr>
          <w:ilvl w:val="0"/>
          <w:numId w:val="30"/>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Nắm được các kiến thức cơ bản về Machine learning</w:t>
      </w:r>
    </w:p>
    <w:p w:rsidR="00557D1D" w:rsidRDefault="00380FE4">
      <w:pPr>
        <w:pStyle w:val="ListParagraph"/>
        <w:numPr>
          <w:ilvl w:val="0"/>
          <w:numId w:val="30"/>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Biết được các kỹ thuật xử lý dữ liệu</w:t>
      </w:r>
    </w:p>
    <w:p w:rsidR="00557D1D" w:rsidRDefault="00380FE4">
      <w:pPr>
        <w:pStyle w:val="ListParagraph"/>
        <w:numPr>
          <w:ilvl w:val="0"/>
          <w:numId w:val="30"/>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Biết được cách sử dụng cơ bản thư viện Scikit learn</w:t>
      </w:r>
    </w:p>
    <w:p w:rsidR="00557D1D" w:rsidRDefault="00380FE4">
      <w:pPr>
        <w:pStyle w:val="ListParagraph"/>
        <w:numPr>
          <w:ilvl w:val="0"/>
          <w:numId w:val="30"/>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Nắm được các quy trình xây dựng 1 hệ thống machine learning hoàng chỉnh</w:t>
      </w:r>
    </w:p>
    <w:p w:rsidR="00557D1D" w:rsidRDefault="00380FE4">
      <w:pPr>
        <w:pStyle w:val="ListParagraph"/>
        <w:numPr>
          <w:ilvl w:val="0"/>
          <w:numId w:val="30"/>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 xml:space="preserve">Nắm vững kiến thức về 2 thuật toán Support Vector Machine và </w:t>
      </w:r>
      <w:r>
        <w:rPr>
          <w:rFonts w:ascii="Times New Roman" w:eastAsia="Times New Romani" w:hAnsi="Times New Roman" w:cs="Times New Roman"/>
          <w:sz w:val="26"/>
          <w:szCs w:val="26"/>
        </w:rPr>
        <w:t>Principal Component Analysis</w:t>
      </w:r>
    </w:p>
    <w:p w:rsidR="00557D1D" w:rsidRDefault="00380FE4">
      <w:pPr>
        <w:pStyle w:val="ListParagraph"/>
        <w:numPr>
          <w:ilvl w:val="0"/>
          <w:numId w:val="30"/>
        </w:numPr>
        <w:spacing w:beforeLines="50" w:before="120" w:afterLines="50" w:after="120" w:line="360" w:lineRule="auto"/>
        <w:ind w:left="1258"/>
        <w:jc w:val="both"/>
        <w:rPr>
          <w:rFonts w:ascii="Times New Roman" w:hAnsi="Times New Roman" w:cs="Times New Roman"/>
          <w:sz w:val="26"/>
          <w:szCs w:val="26"/>
        </w:rPr>
      </w:pPr>
      <w:r>
        <w:rPr>
          <w:rFonts w:ascii="Times New Roman" w:eastAsia="Times New Romani" w:hAnsi="Times New Roman" w:cs="Times New Roman"/>
          <w:sz w:val="26"/>
          <w:szCs w:val="26"/>
        </w:rPr>
        <w:t xml:space="preserve">Xây dựng được thành công hệ thống dự đoán bệnh về tim với khả năng chẩn đoán bệnh chính xác đến 78.94%. </w:t>
      </w:r>
    </w:p>
    <w:p w:rsidR="00557D1D" w:rsidRDefault="00380FE4">
      <w:pPr>
        <w:spacing w:beforeLines="50" w:before="120" w:afterLines="50" w:after="120" w:line="360" w:lineRule="auto"/>
        <w:ind w:firstLine="420"/>
        <w:outlineLvl w:val="1"/>
        <w:rPr>
          <w:rFonts w:ascii="Times New Roman" w:hAnsi="Times New Roman" w:cs="Times New Roman"/>
          <w:b/>
          <w:bCs/>
          <w:sz w:val="32"/>
          <w:szCs w:val="32"/>
        </w:rPr>
      </w:pPr>
      <w:bookmarkStart w:id="67" w:name="_Toc4800"/>
      <w:r>
        <w:rPr>
          <w:rFonts w:ascii="Times New Roman" w:hAnsi="Times New Roman" w:cs="Times New Roman"/>
          <w:b/>
          <w:bCs/>
          <w:sz w:val="32"/>
          <w:szCs w:val="32"/>
        </w:rPr>
        <w:t>5.2. Hạn chế gặp phải</w:t>
      </w:r>
      <w:bookmarkEnd w:id="67"/>
    </w:p>
    <w:p w:rsidR="00557D1D" w:rsidRDefault="00380FE4">
      <w:pPr>
        <w:pStyle w:val="ListParagraph"/>
        <w:numPr>
          <w:ilvl w:val="0"/>
          <w:numId w:val="31"/>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Bộ dữ liệu còn quá nhỏ</w:t>
      </w:r>
    </w:p>
    <w:p w:rsidR="00557D1D" w:rsidRDefault="00380FE4">
      <w:pPr>
        <w:pStyle w:val="ListParagraph"/>
        <w:numPr>
          <w:ilvl w:val="0"/>
          <w:numId w:val="31"/>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Số lượng dữ liệu bị mất rất nhiều</w:t>
      </w:r>
    </w:p>
    <w:p w:rsidR="00557D1D" w:rsidRDefault="00380FE4">
      <w:pPr>
        <w:pStyle w:val="ListParagraph"/>
        <w:numPr>
          <w:ilvl w:val="0"/>
          <w:numId w:val="31"/>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Kiến thức xử lý dữ liệu vẫn còn hạn chế</w:t>
      </w:r>
    </w:p>
    <w:p w:rsidR="00557D1D" w:rsidRDefault="00380FE4">
      <w:pPr>
        <w:spacing w:beforeLines="50" w:before="120" w:afterLines="50" w:after="120" w:line="360" w:lineRule="auto"/>
        <w:ind w:firstLine="420"/>
        <w:outlineLvl w:val="1"/>
        <w:rPr>
          <w:rFonts w:ascii="Times New Roman" w:hAnsi="Times New Roman" w:cs="Times New Roman"/>
          <w:b/>
          <w:bCs/>
          <w:sz w:val="32"/>
          <w:szCs w:val="32"/>
        </w:rPr>
      </w:pPr>
      <w:bookmarkStart w:id="68" w:name="_Toc22389"/>
      <w:r>
        <w:rPr>
          <w:rFonts w:ascii="Times New Roman" w:hAnsi="Times New Roman" w:cs="Times New Roman"/>
          <w:b/>
          <w:bCs/>
          <w:sz w:val="32"/>
          <w:szCs w:val="32"/>
        </w:rPr>
        <w:t>5.3. Hướng phát triển</w:t>
      </w:r>
      <w:bookmarkEnd w:id="68"/>
    </w:p>
    <w:p w:rsidR="00557D1D" w:rsidRDefault="00380FE4">
      <w:pPr>
        <w:pStyle w:val="ListParagraph"/>
        <w:numPr>
          <w:ilvl w:val="0"/>
          <w:numId w:val="32"/>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Tăng số lượng dữ liệu đủ lớn để có kết quả tốt hơn</w:t>
      </w:r>
    </w:p>
    <w:p w:rsidR="00557D1D" w:rsidRDefault="00380FE4">
      <w:pPr>
        <w:pStyle w:val="ListParagraph"/>
        <w:numPr>
          <w:ilvl w:val="0"/>
          <w:numId w:val="32"/>
        </w:numPr>
        <w:spacing w:beforeLines="50" w:before="120" w:afterLines="50" w:after="120" w:line="360" w:lineRule="auto"/>
        <w:ind w:left="1258"/>
        <w:jc w:val="both"/>
        <w:rPr>
          <w:rFonts w:ascii="Times New Roman" w:hAnsi="Times New Roman" w:cs="Times New Roman"/>
          <w:sz w:val="26"/>
          <w:szCs w:val="26"/>
        </w:rPr>
      </w:pPr>
      <w:r>
        <w:rPr>
          <w:rFonts w:ascii="Times New Roman" w:hAnsi="Times New Roman" w:cs="Times New Roman"/>
          <w:sz w:val="26"/>
          <w:szCs w:val="26"/>
        </w:rPr>
        <w:t>Tìm hiểu thêm các kỹ thuật xử lý dữ liệu</w:t>
      </w:r>
    </w:p>
    <w:p w:rsidR="00557D1D" w:rsidRDefault="00380FE4">
      <w:pPr>
        <w:pStyle w:val="ListParagraph"/>
        <w:numPr>
          <w:ilvl w:val="0"/>
          <w:numId w:val="32"/>
        </w:numPr>
        <w:spacing w:beforeLines="50" w:before="120" w:afterLines="50" w:after="120" w:line="360" w:lineRule="auto"/>
        <w:ind w:left="1258"/>
        <w:jc w:val="both"/>
        <w:rPr>
          <w:rFonts w:ascii="Times New Roman" w:hAnsi="Times New Roman" w:cs="Times New Roman"/>
          <w:sz w:val="26"/>
          <w:szCs w:val="26"/>
        </w:rPr>
      </w:pPr>
      <w:r>
        <w:rPr>
          <w:rFonts w:ascii="Times New Roman" w:eastAsia="Times New Romani" w:hAnsi="Times New Roman" w:cs="Times New Roman"/>
          <w:sz w:val="26"/>
          <w:szCs w:val="26"/>
        </w:rPr>
        <w:t>Chuyển đổi thuật toán áp dụng từ Support Vector Machine thành thuật toán thuộc nhóm neural network (đặc biệt là thuật toán convolutional neural network).</w:t>
      </w:r>
    </w:p>
    <w:sectPr w:rsidR="00557D1D">
      <w:footerReference w:type="default" r:id="rId59"/>
      <w:pgSz w:w="11850" w:h="16783"/>
      <w:pgMar w:top="1701" w:right="1134" w:bottom="1984" w:left="1984" w:header="1134" w:footer="1134"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4143" w:rsidRDefault="00380FE4">
      <w:pPr>
        <w:spacing w:after="0" w:line="240" w:lineRule="auto"/>
      </w:pPr>
      <w:r>
        <w:separator/>
      </w:r>
    </w:p>
  </w:endnote>
  <w:endnote w:type="continuationSeparator" w:id="0">
    <w:p w:rsidR="00FE4143" w:rsidRDefault="00380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imes New Romani">
    <w:altName w:val="Segoe Print"/>
    <w:charset w:val="00"/>
    <w:family w:val="auto"/>
    <w:pitch w:val="default"/>
  </w:font>
  <w:font w:name="ti">
    <w:altName w:val="Segoe Print"/>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7D1D" w:rsidRDefault="00380FE4">
    <w:pPr>
      <w:pStyle w:val="Footer"/>
    </w:pPr>
    <w:r>
      <w:rPr>
        <w:noProof/>
        <w:lang w:eastAsia="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57D1D" w:rsidRDefault="00380FE4">
                          <w:pPr>
                            <w:pStyle w:val="Footer"/>
                          </w:pPr>
                          <w:r>
                            <w:fldChar w:fldCharType="begin"/>
                          </w:r>
                          <w:r>
                            <w:instrText xml:space="preserve"> PAGE  \* MERGEFORMAT </w:instrText>
                          </w:r>
                          <w:r>
                            <w:fldChar w:fldCharType="separate"/>
                          </w:r>
                          <w:r w:rsidR="00530966">
                            <w:rPr>
                              <w:noProof/>
                            </w:rP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" filled="f" stroked="f" strokeweight=".5pt">
              <v:textbox style="mso-fit-shape-to-text:t" inset="0,0,0,0">
                <w:txbxContent>
                  <w:p w:rsidR="00557D1D" w:rsidRDefault="00380FE4">
                    <w:pPr>
                      <w:pStyle w:val="Footer"/>
                    </w:pPr>
                    <w:r>
                      <w:fldChar w:fldCharType="begin"/>
                    </w:r>
                    <w:r>
                      <w:instrText xml:space="preserve"> PAGE  \* MERGEFORMAT </w:instrText>
                    </w:r>
                    <w:r>
                      <w:fldChar w:fldCharType="separate"/>
                    </w:r>
                    <w:r w:rsidR="00530966">
                      <w:rPr>
                        <w:noProof/>
                      </w:rPr>
                      <w:t>iv</w:t>
                    </w:r>
                    <w: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7D1D" w:rsidRDefault="00380FE4">
    <w:pPr>
      <w:pStyle w:val="Footer"/>
    </w:pPr>
    <w:r>
      <w:rPr>
        <w:noProof/>
        <w:lang w:eastAsia="en-US"/>
      </w:rPr>
      <mc:AlternateContent>
        <mc:Choice Requires="wps">
          <w:drawing>
            <wp:anchor distT="0" distB="0" distL="114300" distR="114300" simplePos="0" relativeHeight="251772928"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57D1D" w:rsidRDefault="00380FE4">
                          <w:pPr>
                            <w:pStyle w:val="Footer"/>
                          </w:pPr>
                          <w:r>
                            <w:fldChar w:fldCharType="begin"/>
                          </w:r>
                          <w:r>
                            <w:instrText xml:space="preserve"> PAGE  \* MERGEFORMAT </w:instrText>
                          </w:r>
                          <w:r>
                            <w:fldChar w:fldCharType="separate"/>
                          </w:r>
                          <w:r w:rsidR="00530966">
                            <w:rPr>
                              <w:noProof/>
                            </w:rP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61" o:spid="_x0000_s1027" type="#_x0000_t202" style="position:absolute;margin-left:0;margin-top:0;width:2in;height:2in;z-index:2517729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51Q/N1QCAAASBQAADgAAAAAAAAAAAAAAAAAuAgAAZHJzL2Uyb0RvYy54bWxQSwECLQAUAAYACAAA&#10;ACEAcarRudcAAAAFAQAADwAAAAAAAAAAAAAAAACuBAAAZHJzL2Rvd25yZXYueG1sUEsFBgAAAAAE&#10;AAQA8wAAALIFAAAAAA==&#10;" filled="f" stroked="f" strokeweight=".5pt">
              <v:textbox style="mso-fit-shape-to-text:t" inset="0,0,0,0">
                <w:txbxContent>
                  <w:p w:rsidR="00557D1D" w:rsidRDefault="00380FE4">
                    <w:pPr>
                      <w:pStyle w:val="Footer"/>
                    </w:pPr>
                    <w:r>
                      <w:fldChar w:fldCharType="begin"/>
                    </w:r>
                    <w:r>
                      <w:instrText xml:space="preserve"> PAGE  \* MERGEFORMAT </w:instrText>
                    </w:r>
                    <w:r>
                      <w:fldChar w:fldCharType="separate"/>
                    </w:r>
                    <w:r w:rsidR="00530966">
                      <w:rPr>
                        <w:noProof/>
                      </w:rPr>
                      <w:t>16</w:t>
                    </w:r>
                    <w: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7D1D" w:rsidRDefault="00380FE4">
    <w:pPr>
      <w:pStyle w:val="Footer"/>
      <w:jc w:val="center"/>
      <w:rPr>
        <w:rFonts w:ascii="Times New Roman" w:hAnsi="Times New Roman" w:cs="Times New Roman"/>
        <w:sz w:val="26"/>
        <w:szCs w:val="26"/>
      </w:rPr>
    </w:pPr>
    <w:r>
      <w:rPr>
        <w:noProof/>
        <w:sz w:val="26"/>
        <w:lang w:eastAsia="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57D1D" w:rsidRDefault="00380FE4">
                          <w:pPr>
                            <w:pStyle w:val="Footer"/>
                            <w:jc w:val="cente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w:instrText>
                          </w:r>
                          <w:r>
                            <w:rPr>
                              <w:rFonts w:ascii="Times New Roman" w:hAnsi="Times New Roman" w:cs="Times New Roman"/>
                              <w:sz w:val="26"/>
                              <w:szCs w:val="26"/>
                            </w:rPr>
                            <w:fldChar w:fldCharType="separate"/>
                          </w:r>
                          <w:r w:rsidR="00530966">
                            <w:rPr>
                              <w:rFonts w:ascii="Times New Roman" w:hAnsi="Times New Roman" w:cs="Times New Roman"/>
                              <w:noProof/>
                              <w:sz w:val="26"/>
                              <w:szCs w:val="26"/>
                            </w:rPr>
                            <w:t>37</w:t>
                          </w:r>
                          <w:r>
                            <w:rPr>
                              <w:rFonts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60" o:spid="_x0000_s1028"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rh9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m&#10;5rh9UwIAABIFAAAOAAAAAAAAAAAAAAAAAC4CAABkcnMvZTJvRG9jLnhtbFBLAQItABQABgAIAAAA&#10;IQBxqtG51wAAAAUBAAAPAAAAAAAAAAAAAAAAAK0EAABkcnMvZG93bnJldi54bWxQSwUGAAAAAAQA&#10;BADzAAAAsQUAAAAA&#10;" filled="f" stroked="f" strokeweight=".5pt">
              <v:textbox style="mso-fit-shape-to-text:t" inset="0,0,0,0">
                <w:txbxContent>
                  <w:p w:rsidR="00557D1D" w:rsidRDefault="00380FE4">
                    <w:pPr>
                      <w:pStyle w:val="Footer"/>
                      <w:jc w:val="cente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w:instrText>
                    </w:r>
                    <w:r>
                      <w:rPr>
                        <w:rFonts w:ascii="Times New Roman" w:hAnsi="Times New Roman" w:cs="Times New Roman"/>
                        <w:sz w:val="26"/>
                        <w:szCs w:val="26"/>
                      </w:rPr>
                      <w:fldChar w:fldCharType="separate"/>
                    </w:r>
                    <w:r w:rsidR="00530966">
                      <w:rPr>
                        <w:rFonts w:ascii="Times New Roman" w:hAnsi="Times New Roman" w:cs="Times New Roman"/>
                        <w:noProof/>
                        <w:sz w:val="26"/>
                        <w:szCs w:val="26"/>
                      </w:rPr>
                      <w:t>37</w:t>
                    </w:r>
                    <w:r>
                      <w:rPr>
                        <w:rFonts w:ascii="Times New Roman" w:hAnsi="Times New Roman" w:cs="Times New Roman"/>
                        <w:sz w:val="26"/>
                        <w:szCs w:val="26"/>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4143" w:rsidRDefault="00380FE4">
      <w:pPr>
        <w:spacing w:after="0" w:line="240" w:lineRule="auto"/>
      </w:pPr>
      <w:r>
        <w:separator/>
      </w:r>
    </w:p>
  </w:footnote>
  <w:footnote w:type="continuationSeparator" w:id="0">
    <w:p w:rsidR="00FE4143" w:rsidRDefault="00380F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72ACFA"/>
    <w:multiLevelType w:val="singleLevel"/>
    <w:tmpl w:val="8872ACFA"/>
    <w:lvl w:ilvl="0">
      <w:start w:val="1"/>
      <w:numFmt w:val="bullet"/>
      <w:lvlText w:val=""/>
      <w:lvlJc w:val="left"/>
      <w:pPr>
        <w:tabs>
          <w:tab w:val="left" w:pos="420"/>
        </w:tabs>
        <w:ind w:left="418" w:hanging="418"/>
      </w:pPr>
      <w:rPr>
        <w:rFonts w:ascii="Wingdings" w:hAnsi="Wingdings" w:hint="default"/>
        <w:sz w:val="16"/>
      </w:rPr>
    </w:lvl>
  </w:abstractNum>
  <w:abstractNum w:abstractNumId="1">
    <w:nsid w:val="9239341B"/>
    <w:multiLevelType w:val="multilevel"/>
    <w:tmpl w:val="9239341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9AA7C5AB"/>
    <w:multiLevelType w:val="singleLevel"/>
    <w:tmpl w:val="9AA7C5AB"/>
    <w:lvl w:ilvl="0">
      <w:start w:val="1"/>
      <w:numFmt w:val="bullet"/>
      <w:lvlText w:val=""/>
      <w:lvlJc w:val="left"/>
      <w:pPr>
        <w:tabs>
          <w:tab w:val="left" w:pos="420"/>
        </w:tabs>
        <w:ind w:left="418" w:hanging="418"/>
      </w:pPr>
      <w:rPr>
        <w:rFonts w:ascii="Wingdings" w:hAnsi="Wingdings" w:hint="default"/>
        <w:sz w:val="16"/>
      </w:rPr>
    </w:lvl>
  </w:abstractNum>
  <w:abstractNum w:abstractNumId="3">
    <w:nsid w:val="9C8AC8EF"/>
    <w:multiLevelType w:val="multilevel"/>
    <w:tmpl w:val="9C8AC8EF"/>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9D9C317D"/>
    <w:multiLevelType w:val="singleLevel"/>
    <w:tmpl w:val="9D9C317D"/>
    <w:lvl w:ilvl="0">
      <w:start w:val="1"/>
      <w:numFmt w:val="decimal"/>
      <w:suff w:val="space"/>
      <w:lvlText w:val="[%1]"/>
      <w:lvlJc w:val="left"/>
    </w:lvl>
  </w:abstractNum>
  <w:abstractNum w:abstractNumId="5">
    <w:nsid w:val="A0BE4D57"/>
    <w:multiLevelType w:val="singleLevel"/>
    <w:tmpl w:val="A0BE4D57"/>
    <w:lvl w:ilvl="0">
      <w:start w:val="1"/>
      <w:numFmt w:val="bullet"/>
      <w:lvlText w:val=""/>
      <w:lvlJc w:val="left"/>
      <w:pPr>
        <w:tabs>
          <w:tab w:val="left" w:pos="420"/>
        </w:tabs>
        <w:ind w:left="418" w:hanging="418"/>
      </w:pPr>
      <w:rPr>
        <w:rFonts w:ascii="Wingdings" w:hAnsi="Wingdings" w:hint="default"/>
        <w:sz w:val="16"/>
      </w:rPr>
    </w:lvl>
  </w:abstractNum>
  <w:abstractNum w:abstractNumId="6">
    <w:nsid w:val="B4FE3CC9"/>
    <w:multiLevelType w:val="singleLevel"/>
    <w:tmpl w:val="B4FE3CC9"/>
    <w:lvl w:ilvl="0">
      <w:start w:val="1"/>
      <w:numFmt w:val="decimal"/>
      <w:suff w:val="space"/>
      <w:lvlText w:val="%1."/>
      <w:lvlJc w:val="left"/>
    </w:lvl>
  </w:abstractNum>
  <w:abstractNum w:abstractNumId="7">
    <w:nsid w:val="B7092AD1"/>
    <w:multiLevelType w:val="singleLevel"/>
    <w:tmpl w:val="B7092AD1"/>
    <w:lvl w:ilvl="0">
      <w:start w:val="1"/>
      <w:numFmt w:val="bullet"/>
      <w:lvlText w:val=""/>
      <w:lvlJc w:val="left"/>
      <w:pPr>
        <w:tabs>
          <w:tab w:val="left" w:pos="420"/>
        </w:tabs>
        <w:ind w:left="418" w:hanging="418"/>
      </w:pPr>
      <w:rPr>
        <w:rFonts w:ascii="Wingdings" w:hAnsi="Wingdings" w:hint="default"/>
        <w:sz w:val="16"/>
      </w:rPr>
    </w:lvl>
  </w:abstractNum>
  <w:abstractNum w:abstractNumId="8">
    <w:nsid w:val="C2E7E7E4"/>
    <w:multiLevelType w:val="singleLevel"/>
    <w:tmpl w:val="C2E7E7E4"/>
    <w:lvl w:ilvl="0">
      <w:start w:val="1"/>
      <w:numFmt w:val="bullet"/>
      <w:lvlText w:val=""/>
      <w:lvlJc w:val="left"/>
      <w:pPr>
        <w:tabs>
          <w:tab w:val="left" w:pos="420"/>
        </w:tabs>
        <w:ind w:left="418" w:hanging="418"/>
      </w:pPr>
      <w:rPr>
        <w:rFonts w:ascii="Wingdings" w:hAnsi="Wingdings" w:hint="default"/>
        <w:sz w:val="16"/>
      </w:rPr>
    </w:lvl>
  </w:abstractNum>
  <w:abstractNum w:abstractNumId="9">
    <w:nsid w:val="C5D67736"/>
    <w:multiLevelType w:val="singleLevel"/>
    <w:tmpl w:val="C5D67736"/>
    <w:lvl w:ilvl="0">
      <w:start w:val="1"/>
      <w:numFmt w:val="decimal"/>
      <w:suff w:val="space"/>
      <w:lvlText w:val="%1."/>
      <w:lvlJc w:val="left"/>
    </w:lvl>
  </w:abstractNum>
  <w:abstractNum w:abstractNumId="10">
    <w:nsid w:val="CF092B84"/>
    <w:multiLevelType w:val="multilevel"/>
    <w:tmpl w:val="CF092B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nsid w:val="D1552A8D"/>
    <w:multiLevelType w:val="singleLevel"/>
    <w:tmpl w:val="D1552A8D"/>
    <w:lvl w:ilvl="0">
      <w:start w:val="1"/>
      <w:numFmt w:val="bullet"/>
      <w:lvlText w:val=""/>
      <w:lvlJc w:val="left"/>
      <w:pPr>
        <w:tabs>
          <w:tab w:val="left" w:pos="420"/>
        </w:tabs>
        <w:ind w:left="418" w:hanging="418"/>
      </w:pPr>
      <w:rPr>
        <w:rFonts w:ascii="Wingdings" w:hAnsi="Wingdings" w:hint="default"/>
        <w:sz w:val="16"/>
      </w:rPr>
    </w:lvl>
  </w:abstractNum>
  <w:abstractNum w:abstractNumId="12">
    <w:nsid w:val="D41094A4"/>
    <w:multiLevelType w:val="singleLevel"/>
    <w:tmpl w:val="D41094A4"/>
    <w:lvl w:ilvl="0">
      <w:start w:val="1"/>
      <w:numFmt w:val="bullet"/>
      <w:lvlText w:val=""/>
      <w:lvlJc w:val="left"/>
      <w:pPr>
        <w:tabs>
          <w:tab w:val="left" w:pos="420"/>
        </w:tabs>
        <w:ind w:left="418" w:hanging="418"/>
      </w:pPr>
      <w:rPr>
        <w:rFonts w:ascii="Wingdings" w:hAnsi="Wingdings" w:hint="default"/>
        <w:sz w:val="16"/>
      </w:rPr>
    </w:lvl>
  </w:abstractNum>
  <w:abstractNum w:abstractNumId="13">
    <w:nsid w:val="D7F9FE59"/>
    <w:multiLevelType w:val="multilevel"/>
    <w:tmpl w:val="D7F9FE59"/>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E00D0BDF"/>
    <w:multiLevelType w:val="singleLevel"/>
    <w:tmpl w:val="E00D0BDF"/>
    <w:lvl w:ilvl="0">
      <w:start w:val="1"/>
      <w:numFmt w:val="bullet"/>
      <w:lvlText w:val=""/>
      <w:lvlJc w:val="left"/>
      <w:pPr>
        <w:tabs>
          <w:tab w:val="left" w:pos="420"/>
        </w:tabs>
        <w:ind w:left="418" w:hanging="418"/>
      </w:pPr>
      <w:rPr>
        <w:rFonts w:ascii="Wingdings" w:hAnsi="Wingdings" w:hint="default"/>
        <w:sz w:val="16"/>
      </w:rPr>
    </w:lvl>
  </w:abstractNum>
  <w:abstractNum w:abstractNumId="15">
    <w:nsid w:val="E73B98B5"/>
    <w:multiLevelType w:val="multilevel"/>
    <w:tmpl w:val="E73B98B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nsid w:val="EC9E4B2C"/>
    <w:multiLevelType w:val="singleLevel"/>
    <w:tmpl w:val="EC9E4B2C"/>
    <w:lvl w:ilvl="0">
      <w:start w:val="1"/>
      <w:numFmt w:val="bullet"/>
      <w:lvlText w:val=""/>
      <w:lvlJc w:val="left"/>
      <w:pPr>
        <w:tabs>
          <w:tab w:val="left" w:pos="420"/>
        </w:tabs>
        <w:ind w:left="418" w:hanging="418"/>
      </w:pPr>
      <w:rPr>
        <w:rFonts w:ascii="Wingdings" w:hAnsi="Wingdings" w:hint="default"/>
        <w:sz w:val="16"/>
      </w:rPr>
    </w:lvl>
  </w:abstractNum>
  <w:abstractNum w:abstractNumId="17">
    <w:nsid w:val="0053208E"/>
    <w:multiLevelType w:val="multilevel"/>
    <w:tmpl w:val="005320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0248C179"/>
    <w:multiLevelType w:val="multilevel"/>
    <w:tmpl w:val="0248C179"/>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nsid w:val="03D62ECE"/>
    <w:multiLevelType w:val="multilevel"/>
    <w:tmpl w:val="03D62E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09A79A16"/>
    <w:multiLevelType w:val="singleLevel"/>
    <w:tmpl w:val="09A79A16"/>
    <w:lvl w:ilvl="0">
      <w:start w:val="1"/>
      <w:numFmt w:val="bullet"/>
      <w:lvlText w:val=""/>
      <w:lvlJc w:val="left"/>
      <w:pPr>
        <w:tabs>
          <w:tab w:val="left" w:pos="420"/>
        </w:tabs>
        <w:ind w:left="418" w:hanging="418"/>
      </w:pPr>
      <w:rPr>
        <w:rFonts w:ascii="Wingdings" w:hAnsi="Wingdings" w:hint="default"/>
        <w:sz w:val="16"/>
      </w:rPr>
    </w:lvl>
  </w:abstractNum>
  <w:abstractNum w:abstractNumId="21">
    <w:nsid w:val="156F53DC"/>
    <w:multiLevelType w:val="singleLevel"/>
    <w:tmpl w:val="156F53DC"/>
    <w:lvl w:ilvl="0">
      <w:start w:val="1"/>
      <w:numFmt w:val="bullet"/>
      <w:lvlText w:val=""/>
      <w:lvlJc w:val="left"/>
      <w:pPr>
        <w:tabs>
          <w:tab w:val="left" w:pos="420"/>
        </w:tabs>
        <w:ind w:left="418" w:hanging="418"/>
      </w:pPr>
      <w:rPr>
        <w:rFonts w:ascii="Wingdings" w:hAnsi="Wingdings" w:hint="default"/>
        <w:sz w:val="16"/>
      </w:rPr>
    </w:lvl>
  </w:abstractNum>
  <w:abstractNum w:abstractNumId="22">
    <w:nsid w:val="2470EC97"/>
    <w:multiLevelType w:val="multilevel"/>
    <w:tmpl w:val="2470EC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nsid w:val="2A8F537B"/>
    <w:multiLevelType w:val="multilevel"/>
    <w:tmpl w:val="2A8F537B"/>
    <w:lvl w:ilvl="0">
      <w:start w:val="1"/>
      <w:numFmt w:val="bullet"/>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14AF16D"/>
    <w:multiLevelType w:val="singleLevel"/>
    <w:tmpl w:val="314AF16D"/>
    <w:lvl w:ilvl="0">
      <w:start w:val="1"/>
      <w:numFmt w:val="decimal"/>
      <w:suff w:val="space"/>
      <w:lvlText w:val="%1."/>
      <w:lvlJc w:val="left"/>
    </w:lvl>
  </w:abstractNum>
  <w:abstractNum w:abstractNumId="25">
    <w:nsid w:val="373D6948"/>
    <w:multiLevelType w:val="multilevel"/>
    <w:tmpl w:val="373D6948"/>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26">
    <w:nsid w:val="5199A528"/>
    <w:multiLevelType w:val="singleLevel"/>
    <w:tmpl w:val="5199A528"/>
    <w:lvl w:ilvl="0">
      <w:start w:val="1"/>
      <w:numFmt w:val="bullet"/>
      <w:lvlText w:val=""/>
      <w:lvlJc w:val="left"/>
      <w:pPr>
        <w:tabs>
          <w:tab w:val="left" w:pos="420"/>
        </w:tabs>
        <w:ind w:left="418" w:hanging="418"/>
      </w:pPr>
      <w:rPr>
        <w:rFonts w:ascii="Wingdings" w:hAnsi="Wingdings" w:hint="default"/>
        <w:sz w:val="16"/>
      </w:rPr>
    </w:lvl>
  </w:abstractNum>
  <w:abstractNum w:abstractNumId="27">
    <w:nsid w:val="59ADCABA"/>
    <w:multiLevelType w:val="multilevel"/>
    <w:tmpl w:val="59ADCA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nsid w:val="60486D17"/>
    <w:multiLevelType w:val="multilevel"/>
    <w:tmpl w:val="60486D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6B86F862"/>
    <w:multiLevelType w:val="singleLevel"/>
    <w:tmpl w:val="6B86F862"/>
    <w:lvl w:ilvl="0">
      <w:start w:val="1"/>
      <w:numFmt w:val="bullet"/>
      <w:lvlText w:val=""/>
      <w:lvlJc w:val="left"/>
      <w:pPr>
        <w:tabs>
          <w:tab w:val="left" w:pos="420"/>
        </w:tabs>
        <w:ind w:left="418" w:hanging="418"/>
      </w:pPr>
      <w:rPr>
        <w:rFonts w:ascii="Wingdings" w:hAnsi="Wingdings" w:hint="default"/>
        <w:sz w:val="16"/>
      </w:rPr>
    </w:lvl>
  </w:abstractNum>
  <w:abstractNum w:abstractNumId="30">
    <w:nsid w:val="72183CF9"/>
    <w:multiLevelType w:val="multilevel"/>
    <w:tmpl w:val="72183CF9"/>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nsid w:val="7E2E4448"/>
    <w:multiLevelType w:val="singleLevel"/>
    <w:tmpl w:val="7E2E4448"/>
    <w:lvl w:ilvl="0">
      <w:start w:val="1"/>
      <w:numFmt w:val="bullet"/>
      <w:lvlText w:val=""/>
      <w:lvlJc w:val="left"/>
      <w:pPr>
        <w:tabs>
          <w:tab w:val="left" w:pos="420"/>
        </w:tabs>
        <w:ind w:left="418" w:hanging="418"/>
      </w:pPr>
      <w:rPr>
        <w:rFonts w:ascii="Wingdings" w:hAnsi="Wingdings" w:hint="default"/>
        <w:sz w:val="16"/>
      </w:rPr>
    </w:lvl>
  </w:abstractNum>
  <w:num w:numId="1">
    <w:abstractNumId w:val="6"/>
  </w:num>
  <w:num w:numId="2">
    <w:abstractNumId w:val="24"/>
  </w:num>
  <w:num w:numId="3">
    <w:abstractNumId w:val="9"/>
  </w:num>
  <w:num w:numId="4">
    <w:abstractNumId w:val="28"/>
  </w:num>
  <w:num w:numId="5">
    <w:abstractNumId w:val="25"/>
  </w:num>
  <w:num w:numId="6">
    <w:abstractNumId w:val="4"/>
  </w:num>
  <w:num w:numId="7">
    <w:abstractNumId w:val="15"/>
  </w:num>
  <w:num w:numId="8">
    <w:abstractNumId w:val="17"/>
  </w:num>
  <w:num w:numId="9">
    <w:abstractNumId w:val="10"/>
  </w:num>
  <w:num w:numId="10">
    <w:abstractNumId w:val="27"/>
  </w:num>
  <w:num w:numId="11">
    <w:abstractNumId w:val="19"/>
  </w:num>
  <w:num w:numId="12">
    <w:abstractNumId w:val="30"/>
  </w:num>
  <w:num w:numId="13">
    <w:abstractNumId w:val="18"/>
  </w:num>
  <w:num w:numId="14">
    <w:abstractNumId w:val="1"/>
  </w:num>
  <w:num w:numId="15">
    <w:abstractNumId w:val="23"/>
  </w:num>
  <w:num w:numId="16">
    <w:abstractNumId w:val="5"/>
  </w:num>
  <w:num w:numId="17">
    <w:abstractNumId w:val="21"/>
  </w:num>
  <w:num w:numId="18">
    <w:abstractNumId w:val="22"/>
  </w:num>
  <w:num w:numId="19">
    <w:abstractNumId w:val="13"/>
  </w:num>
  <w:num w:numId="20">
    <w:abstractNumId w:val="3"/>
  </w:num>
  <w:num w:numId="21">
    <w:abstractNumId w:val="26"/>
  </w:num>
  <w:num w:numId="22">
    <w:abstractNumId w:val="2"/>
  </w:num>
  <w:num w:numId="23">
    <w:abstractNumId w:val="12"/>
  </w:num>
  <w:num w:numId="24">
    <w:abstractNumId w:val="14"/>
  </w:num>
  <w:num w:numId="25">
    <w:abstractNumId w:val="29"/>
  </w:num>
  <w:num w:numId="26">
    <w:abstractNumId w:val="11"/>
  </w:num>
  <w:num w:numId="27">
    <w:abstractNumId w:val="0"/>
  </w:num>
  <w:num w:numId="28">
    <w:abstractNumId w:val="20"/>
  </w:num>
  <w:num w:numId="29">
    <w:abstractNumId w:val="8"/>
  </w:num>
  <w:num w:numId="30">
    <w:abstractNumId w:val="7"/>
  </w:num>
  <w:num w:numId="31">
    <w:abstractNumId w:val="16"/>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255D4C"/>
    <w:rsid w:val="003271A2"/>
    <w:rsid w:val="00380FE4"/>
    <w:rsid w:val="00530966"/>
    <w:rsid w:val="00557D1D"/>
    <w:rsid w:val="00730709"/>
    <w:rsid w:val="008A055D"/>
    <w:rsid w:val="00937A8A"/>
    <w:rsid w:val="00AE3F94"/>
    <w:rsid w:val="00C854ED"/>
    <w:rsid w:val="00CF3AFE"/>
    <w:rsid w:val="00FC060C"/>
    <w:rsid w:val="00FE4143"/>
    <w:rsid w:val="02E72AA5"/>
    <w:rsid w:val="03B36888"/>
    <w:rsid w:val="047F57CC"/>
    <w:rsid w:val="064B25CE"/>
    <w:rsid w:val="07D25BBC"/>
    <w:rsid w:val="08255D4C"/>
    <w:rsid w:val="0B6824C2"/>
    <w:rsid w:val="0BAB335F"/>
    <w:rsid w:val="0D8B4C06"/>
    <w:rsid w:val="0EC56247"/>
    <w:rsid w:val="0F9363E2"/>
    <w:rsid w:val="100B0573"/>
    <w:rsid w:val="107A1BAD"/>
    <w:rsid w:val="12056D2A"/>
    <w:rsid w:val="1281117C"/>
    <w:rsid w:val="131A39BE"/>
    <w:rsid w:val="1389785C"/>
    <w:rsid w:val="13DF04C1"/>
    <w:rsid w:val="147753E4"/>
    <w:rsid w:val="16856116"/>
    <w:rsid w:val="17377E84"/>
    <w:rsid w:val="1802782F"/>
    <w:rsid w:val="199A2366"/>
    <w:rsid w:val="1DE01825"/>
    <w:rsid w:val="1E4E36E1"/>
    <w:rsid w:val="1EF767F3"/>
    <w:rsid w:val="1F6B68E4"/>
    <w:rsid w:val="1FF25164"/>
    <w:rsid w:val="20FD3B0B"/>
    <w:rsid w:val="221766A1"/>
    <w:rsid w:val="232A0CE2"/>
    <w:rsid w:val="23432AC9"/>
    <w:rsid w:val="23A97302"/>
    <w:rsid w:val="23E86FE0"/>
    <w:rsid w:val="25772907"/>
    <w:rsid w:val="25FA20CE"/>
    <w:rsid w:val="26495F65"/>
    <w:rsid w:val="269E3676"/>
    <w:rsid w:val="29325BDD"/>
    <w:rsid w:val="29F13FB4"/>
    <w:rsid w:val="2C8A5E7B"/>
    <w:rsid w:val="2CA5B682"/>
    <w:rsid w:val="2D983609"/>
    <w:rsid w:val="2DE46D45"/>
    <w:rsid w:val="2DF50461"/>
    <w:rsid w:val="2E006A97"/>
    <w:rsid w:val="2EB30487"/>
    <w:rsid w:val="2FEE217C"/>
    <w:rsid w:val="302041BE"/>
    <w:rsid w:val="30D46DD1"/>
    <w:rsid w:val="30F51D34"/>
    <w:rsid w:val="33AE2926"/>
    <w:rsid w:val="33D47ED2"/>
    <w:rsid w:val="352A554C"/>
    <w:rsid w:val="36D01EB4"/>
    <w:rsid w:val="3854343B"/>
    <w:rsid w:val="38EB50CF"/>
    <w:rsid w:val="39371BAB"/>
    <w:rsid w:val="394567B5"/>
    <w:rsid w:val="39A967B8"/>
    <w:rsid w:val="3A09524D"/>
    <w:rsid w:val="3A836437"/>
    <w:rsid w:val="3A9E5726"/>
    <w:rsid w:val="3B3801F8"/>
    <w:rsid w:val="3DA3E61C"/>
    <w:rsid w:val="3F377A21"/>
    <w:rsid w:val="41914645"/>
    <w:rsid w:val="422B5022"/>
    <w:rsid w:val="43D62B72"/>
    <w:rsid w:val="44641270"/>
    <w:rsid w:val="446C7512"/>
    <w:rsid w:val="45C395CC"/>
    <w:rsid w:val="46DF3D1D"/>
    <w:rsid w:val="48463667"/>
    <w:rsid w:val="48EC105B"/>
    <w:rsid w:val="48ED4C41"/>
    <w:rsid w:val="49C84218"/>
    <w:rsid w:val="4B505BD7"/>
    <w:rsid w:val="4BCE1853"/>
    <w:rsid w:val="4BE52FAC"/>
    <w:rsid w:val="4C3D23DE"/>
    <w:rsid w:val="4C5872B7"/>
    <w:rsid w:val="4C6346A2"/>
    <w:rsid w:val="4CEE144E"/>
    <w:rsid w:val="4E043EA6"/>
    <w:rsid w:val="4E1A539F"/>
    <w:rsid w:val="51633E27"/>
    <w:rsid w:val="52CF4F99"/>
    <w:rsid w:val="53EA1742"/>
    <w:rsid w:val="550D7E1C"/>
    <w:rsid w:val="55A54E37"/>
    <w:rsid w:val="55C30127"/>
    <w:rsid w:val="56600925"/>
    <w:rsid w:val="5990284B"/>
    <w:rsid w:val="5A172DC6"/>
    <w:rsid w:val="5B110952"/>
    <w:rsid w:val="5BCD3884"/>
    <w:rsid w:val="5DC4B3A2"/>
    <w:rsid w:val="5EA76D89"/>
    <w:rsid w:val="6028089E"/>
    <w:rsid w:val="61A52573"/>
    <w:rsid w:val="641B1B93"/>
    <w:rsid w:val="64231593"/>
    <w:rsid w:val="66BE4E74"/>
    <w:rsid w:val="683A5931"/>
    <w:rsid w:val="6A463D4C"/>
    <w:rsid w:val="6B3C5F79"/>
    <w:rsid w:val="6BEB6976"/>
    <w:rsid w:val="6C734C97"/>
    <w:rsid w:val="6CCB2686"/>
    <w:rsid w:val="6EE22776"/>
    <w:rsid w:val="714B10EE"/>
    <w:rsid w:val="73FA65FE"/>
    <w:rsid w:val="75A57529"/>
    <w:rsid w:val="768A7ACB"/>
    <w:rsid w:val="76B47297"/>
    <w:rsid w:val="76E17A35"/>
    <w:rsid w:val="79B063B5"/>
    <w:rsid w:val="7BF67AD4"/>
    <w:rsid w:val="7CA01B83"/>
    <w:rsid w:val="7DEA3BC1"/>
    <w:rsid w:val="7ED75EBE"/>
    <w:rsid w:val="7F7F06EB"/>
    <w:rsid w:val="7F8B2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6" w:uiPriority="39"/>
    <w:lsdException w:name="toc 7" w:uiPriority="39"/>
    <w:lsdException w:name="toc 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160" w:line="259" w:lineRule="auto"/>
    </w:pPr>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after="0" w:line="240" w:lineRule="auto"/>
    </w:pPr>
    <w:rPr>
      <w:rFonts w:ascii="Segoe UI" w:hAnsi="Segoe UI" w:cs="Segoe UI"/>
      <w:sz w:val="18"/>
      <w:szCs w:val="18"/>
    </w:rPr>
  </w:style>
  <w:style w:type="paragraph" w:styleId="Caption">
    <w:name w:val="caption"/>
    <w:basedOn w:val="Normal"/>
    <w:next w:val="Normal"/>
    <w:semiHidden/>
    <w:unhideWhenUsed/>
    <w:qFormat/>
    <w:rPr>
      <w:rFonts w:ascii="Arial" w:eastAsia="SimHei" w:hAnsi="Arial" w:cs="Arial"/>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pPr>
      <w:spacing w:beforeAutospacing="1" w:after="0" w:afterAutospacing="1"/>
    </w:pPr>
    <w:rPr>
      <w:sz w:val="24"/>
      <w:szCs w:val="24"/>
      <w:lang w:eastAsia="zh-CN"/>
    </w:rPr>
  </w:style>
  <w:style w:type="paragraph" w:styleId="TableofFigures">
    <w:name w:val="table of figures"/>
    <w:basedOn w:val="Normal"/>
    <w:next w:val="Normal"/>
    <w:pPr>
      <w:ind w:leftChars="200" w:left="200" w:hangingChars="200" w:hanging="200"/>
    </w:p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00"/>
    </w:pPr>
  </w:style>
  <w:style w:type="paragraph" w:styleId="TOC3">
    <w:name w:val="toc 3"/>
    <w:basedOn w:val="Normal"/>
    <w:next w:val="Normal"/>
    <w:uiPriority w:val="39"/>
    <w:qFormat/>
    <w:pPr>
      <w:spacing w:after="100"/>
      <w:ind w:left="400"/>
    </w:pPr>
  </w:style>
  <w:style w:type="paragraph" w:styleId="TOC4">
    <w:name w:val="toc 4"/>
    <w:basedOn w:val="Normal"/>
    <w:next w:val="Normal"/>
    <w:pPr>
      <w:spacing w:after="100"/>
      <w:ind w:left="600"/>
    </w:pPr>
  </w:style>
  <w:style w:type="paragraph" w:styleId="TOC5">
    <w:name w:val="toc 5"/>
    <w:basedOn w:val="Normal"/>
    <w:next w:val="Normal"/>
    <w:pPr>
      <w:spacing w:after="100"/>
      <w:ind w:left="800"/>
    </w:pPr>
  </w:style>
  <w:style w:type="paragraph" w:styleId="TOC6">
    <w:name w:val="toc 6"/>
    <w:basedOn w:val="Normal"/>
    <w:next w:val="Normal"/>
    <w:uiPriority w:val="39"/>
    <w:pPr>
      <w:spacing w:after="100"/>
      <w:ind w:left="1000"/>
    </w:pPr>
  </w:style>
  <w:style w:type="paragraph" w:styleId="TOC7">
    <w:name w:val="toc 7"/>
    <w:basedOn w:val="Normal"/>
    <w:next w:val="Normal"/>
    <w:uiPriority w:val="39"/>
    <w:pPr>
      <w:spacing w:after="100"/>
      <w:ind w:left="1200"/>
    </w:pPr>
  </w:style>
  <w:style w:type="paragraph" w:styleId="TOC8">
    <w:name w:val="toc 8"/>
    <w:basedOn w:val="Normal"/>
    <w:next w:val="Normal"/>
    <w:pPr>
      <w:spacing w:after="100"/>
      <w:ind w:left="1400"/>
    </w:pPr>
  </w:style>
  <w:style w:type="paragraph" w:styleId="TOC9">
    <w:name w:val="toc 9"/>
    <w:basedOn w:val="Normal"/>
    <w:next w:val="Normal"/>
    <w:qFormat/>
    <w:pPr>
      <w:spacing w:after="100"/>
      <w:ind w:left="1600"/>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BalloonTextChar">
    <w:name w:val="Balloon Text Char"/>
    <w:basedOn w:val="DefaultParagraphFont"/>
    <w:link w:val="BalloonText"/>
    <w:qFormat/>
    <w:rPr>
      <w:rFonts w:ascii="Segoe UI" w:hAnsi="Segoe UI" w:cs="Segoe UI"/>
      <w:sz w:val="18"/>
      <w:szCs w:val="1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6" w:uiPriority="39"/>
    <w:lsdException w:name="toc 7" w:uiPriority="39"/>
    <w:lsdException w:name="toc 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160" w:line="259" w:lineRule="auto"/>
    </w:pPr>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after="0" w:line="240" w:lineRule="auto"/>
    </w:pPr>
    <w:rPr>
      <w:rFonts w:ascii="Segoe UI" w:hAnsi="Segoe UI" w:cs="Segoe UI"/>
      <w:sz w:val="18"/>
      <w:szCs w:val="18"/>
    </w:rPr>
  </w:style>
  <w:style w:type="paragraph" w:styleId="Caption">
    <w:name w:val="caption"/>
    <w:basedOn w:val="Normal"/>
    <w:next w:val="Normal"/>
    <w:semiHidden/>
    <w:unhideWhenUsed/>
    <w:qFormat/>
    <w:rPr>
      <w:rFonts w:ascii="Arial" w:eastAsia="SimHei" w:hAnsi="Arial" w:cs="Arial"/>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pPr>
      <w:spacing w:beforeAutospacing="1" w:after="0" w:afterAutospacing="1"/>
    </w:pPr>
    <w:rPr>
      <w:sz w:val="24"/>
      <w:szCs w:val="24"/>
      <w:lang w:eastAsia="zh-CN"/>
    </w:rPr>
  </w:style>
  <w:style w:type="paragraph" w:styleId="TableofFigures">
    <w:name w:val="table of figures"/>
    <w:basedOn w:val="Normal"/>
    <w:next w:val="Normal"/>
    <w:pPr>
      <w:ind w:leftChars="200" w:left="200" w:hangingChars="200" w:hanging="200"/>
    </w:p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00"/>
    </w:pPr>
  </w:style>
  <w:style w:type="paragraph" w:styleId="TOC3">
    <w:name w:val="toc 3"/>
    <w:basedOn w:val="Normal"/>
    <w:next w:val="Normal"/>
    <w:uiPriority w:val="39"/>
    <w:qFormat/>
    <w:pPr>
      <w:spacing w:after="100"/>
      <w:ind w:left="400"/>
    </w:pPr>
  </w:style>
  <w:style w:type="paragraph" w:styleId="TOC4">
    <w:name w:val="toc 4"/>
    <w:basedOn w:val="Normal"/>
    <w:next w:val="Normal"/>
    <w:pPr>
      <w:spacing w:after="100"/>
      <w:ind w:left="600"/>
    </w:pPr>
  </w:style>
  <w:style w:type="paragraph" w:styleId="TOC5">
    <w:name w:val="toc 5"/>
    <w:basedOn w:val="Normal"/>
    <w:next w:val="Normal"/>
    <w:pPr>
      <w:spacing w:after="100"/>
      <w:ind w:left="800"/>
    </w:pPr>
  </w:style>
  <w:style w:type="paragraph" w:styleId="TOC6">
    <w:name w:val="toc 6"/>
    <w:basedOn w:val="Normal"/>
    <w:next w:val="Normal"/>
    <w:uiPriority w:val="39"/>
    <w:pPr>
      <w:spacing w:after="100"/>
      <w:ind w:left="1000"/>
    </w:pPr>
  </w:style>
  <w:style w:type="paragraph" w:styleId="TOC7">
    <w:name w:val="toc 7"/>
    <w:basedOn w:val="Normal"/>
    <w:next w:val="Normal"/>
    <w:uiPriority w:val="39"/>
    <w:pPr>
      <w:spacing w:after="100"/>
      <w:ind w:left="1200"/>
    </w:pPr>
  </w:style>
  <w:style w:type="paragraph" w:styleId="TOC8">
    <w:name w:val="toc 8"/>
    <w:basedOn w:val="Normal"/>
    <w:next w:val="Normal"/>
    <w:pPr>
      <w:spacing w:after="100"/>
      <w:ind w:left="1400"/>
    </w:pPr>
  </w:style>
  <w:style w:type="paragraph" w:styleId="TOC9">
    <w:name w:val="toc 9"/>
    <w:basedOn w:val="Normal"/>
    <w:next w:val="Normal"/>
    <w:qFormat/>
    <w:pPr>
      <w:spacing w:after="100"/>
      <w:ind w:left="1600"/>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BalloonTextChar">
    <w:name w:val="Balloon Text Char"/>
    <w:basedOn w:val="DefaultParagraphFont"/>
    <w:link w:val="BalloonText"/>
    <w:qFormat/>
    <w:rPr>
      <w:rFonts w:ascii="Segoe UI"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www.texasheart.org/HIC/Topics/Cond/bbblock.cfm" TargetMode="External"/><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image" Target="media/image22.jpeg"/><Relationship Id="rId21" Type="http://schemas.openxmlformats.org/officeDocument/2006/relationships/image" Target="media/image5.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NULL"/><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machinelearningcoban.com/2017/06/21/pca2/" TargetMode="External"/><Relationship Id="rId29" Type="http://schemas.openxmlformats.org/officeDocument/2006/relationships/image" Target="media/image12.jpe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61" Type="http://schemas.openxmlformats.org/officeDocument/2006/relationships/theme" Target="theme/theme1.xml"/><Relationship Id="rId19" Type="http://schemas.openxmlformats.org/officeDocument/2006/relationships/image" Target="media/image3.jpeg"/><Relationship Id="rId14" Type="http://schemas.openxmlformats.org/officeDocument/2006/relationships/hyperlink" Target="https://archive.ics.uci.edu/ml/datasets/arrhythmia."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0.jpe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en.wikipedia.org/wiki/Cardiac_dysrhythmia" TargetMode="External"/><Relationship Id="rId17" Type="http://schemas.openxmlformats.org/officeDocument/2006/relationships/hyperlink" Target="https://elitedatascience.com/dimensionality-reduction-algorithms" TargetMode="External"/><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footer" Target="footer3.xml"/><Relationship Id="rId20" Type="http://schemas.openxmlformats.org/officeDocument/2006/relationships/image" Target="media/image4.jpeg"/><Relationship Id="rId41" Type="http://schemas.openxmlformats.org/officeDocument/2006/relationships/image" Target="media/image24.jpe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machinelearningcoban.com/2017/06/15/pca/" TargetMode="External"/><Relationship Id="rId23" Type="http://schemas.openxmlformats.org/officeDocument/2006/relationships/image" Target="media/image7.jpeg"/><Relationship Id="rId28" Type="http://schemas.openxmlformats.org/officeDocument/2006/relationships/footer" Target="footer2.xml"/><Relationship Id="rId36" Type="http://schemas.openxmlformats.org/officeDocument/2006/relationships/image" Target="media/image19.jpe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0168DC-2E62-4B27-A7CF-DB713B55B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50</Pages>
  <Words>8790</Words>
  <Characters>35990</Characters>
  <Application>Microsoft Office Word</Application>
  <DocSecurity>0</DocSecurity>
  <Lines>299</Lines>
  <Paragraphs>89</Paragraphs>
  <ScaleCrop>false</ScaleCrop>
  <Company>Phan Danh</Company>
  <LinksUpToDate>false</LinksUpToDate>
  <CharactersWithSpaces>44691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lucth</dc:creator>
  <cp:lastModifiedBy>Me</cp:lastModifiedBy>
  <cp:revision>21</cp:revision>
  <cp:lastPrinted>2018-12-15T07:22:00Z</cp:lastPrinted>
  <dcterms:created xsi:type="dcterms:W3CDTF">2018-12-10T07:03:00Z</dcterms:created>
  <dcterms:modified xsi:type="dcterms:W3CDTF">2018-12-15T07:22:00Z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